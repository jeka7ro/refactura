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50EB" w14:textId="7014711E" w:rsidR="00B716B6" w:rsidRDefault="00000000">
      <w:pPr>
        <w:pStyle w:val="Titlu"/>
        <w:rPr>
          <w:rFonts w:asciiTheme="minorHAnsi" w:hAnsiTheme="minorHAnsi"/>
          <w:sz w:val="24"/>
          <w:szCs w:val="24"/>
          <w:lang w:val="ro-RO"/>
        </w:rPr>
      </w:pPr>
      <w:r>
        <w:rPr>
          <w:rFonts w:asciiTheme="minorHAnsi" w:hAnsiTheme="minorHAnsi"/>
          <w:sz w:val="24"/>
          <w:szCs w:val="24"/>
        </w:rPr>
        <w:t>CONTRACT Nr. 3</w:t>
      </w:r>
      <w:r>
        <w:rPr>
          <w:rFonts w:asciiTheme="minorHAnsi" w:hAnsiTheme="minorHAnsi"/>
          <w:sz w:val="24"/>
          <w:szCs w:val="24"/>
          <w:lang w:val="ro-RO"/>
        </w:rPr>
        <w:t>8</w:t>
      </w:r>
      <w:r w:rsidR="00983947">
        <w:rPr>
          <w:rFonts w:asciiTheme="minorHAnsi" w:hAnsiTheme="minorHAnsi"/>
          <w:sz w:val="24"/>
          <w:szCs w:val="24"/>
          <w:lang w:val="ro-RO"/>
        </w:rPr>
        <w:t>8</w:t>
      </w:r>
    </w:p>
    <w:p w14:paraId="4AC60304" w14:textId="2350F981" w:rsidR="00B716B6" w:rsidRDefault="00000000">
      <w:pPr>
        <w:rPr>
          <w:sz w:val="24"/>
          <w:szCs w:val="24"/>
        </w:rPr>
      </w:pPr>
      <w:r>
        <w:rPr>
          <w:sz w:val="24"/>
          <w:szCs w:val="24"/>
        </w:rPr>
        <w:t xml:space="preserve">din data de </w:t>
      </w:r>
      <w:r w:rsidR="00983947">
        <w:rPr>
          <w:sz w:val="24"/>
          <w:szCs w:val="24"/>
          <w:lang w:val="ro-RO"/>
        </w:rPr>
        <w:t>15</w:t>
      </w:r>
      <w:r w:rsidR="000B67BB">
        <w:rPr>
          <w:sz w:val="24"/>
          <w:szCs w:val="24"/>
          <w:lang w:val="ro-RO"/>
        </w:rPr>
        <w:t>.</w:t>
      </w:r>
      <w:r w:rsidR="00983947">
        <w:rPr>
          <w:sz w:val="24"/>
          <w:szCs w:val="24"/>
          <w:lang w:val="ro-RO"/>
        </w:rPr>
        <w:t>10</w:t>
      </w:r>
      <w:r>
        <w:rPr>
          <w:sz w:val="24"/>
          <w:szCs w:val="24"/>
        </w:rPr>
        <w:t>.2026</w:t>
      </w:r>
    </w:p>
    <w:p w14:paraId="296E7A69" w14:textId="77777777" w:rsidR="00B716B6" w:rsidRDefault="00000000">
      <w:pPr>
        <w:pStyle w:val="Titlu1"/>
        <w:rPr>
          <w:rFonts w:asciiTheme="minorHAnsi" w:hAnsiTheme="minorHAnsi"/>
          <w:sz w:val="24"/>
          <w:szCs w:val="24"/>
        </w:rPr>
      </w:pPr>
      <w:r>
        <w:rPr>
          <w:rFonts w:asciiTheme="minorHAnsi" w:hAnsiTheme="minorHAnsi"/>
          <w:sz w:val="24"/>
          <w:szCs w:val="24"/>
        </w:rPr>
        <w:t>PĂRȚILE CONTRACTANTE</w:t>
      </w:r>
    </w:p>
    <w:p w14:paraId="0E5ACC57" w14:textId="276FA583" w:rsidR="00B716B6" w:rsidRDefault="00000000">
      <w:pPr>
        <w:spacing w:after="0" w:line="240" w:lineRule="auto"/>
        <w:rPr>
          <w:rFonts w:ascii="Times New Roman" w:eastAsia="Times New Roman" w:hAnsi="Times New Roman" w:cs="Times New Roman"/>
          <w:color w:val="404040"/>
          <w:sz w:val="24"/>
          <w:szCs w:val="24"/>
          <w:lang w:val="ro-RO" w:eastAsia="ro-RO"/>
        </w:rPr>
      </w:pPr>
      <w:r>
        <w:rPr>
          <w:sz w:val="24"/>
          <w:szCs w:val="24"/>
        </w:rPr>
        <w:t xml:space="preserve">1. S.C. WOOD GLASS S.R.L., cu </w:t>
      </w:r>
      <w:proofErr w:type="spellStart"/>
      <w:r>
        <w:rPr>
          <w:sz w:val="24"/>
          <w:szCs w:val="24"/>
        </w:rPr>
        <w:t>sediul</w:t>
      </w:r>
      <w:proofErr w:type="spellEnd"/>
      <w:r>
        <w:rPr>
          <w:sz w:val="24"/>
          <w:szCs w:val="24"/>
        </w:rPr>
        <w:t xml:space="preserve"> </w:t>
      </w:r>
      <w:proofErr w:type="spellStart"/>
      <w:r>
        <w:rPr>
          <w:sz w:val="24"/>
          <w:szCs w:val="24"/>
        </w:rPr>
        <w:t>în</w:t>
      </w:r>
      <w:proofErr w:type="spellEnd"/>
      <w:r>
        <w:rPr>
          <w:sz w:val="24"/>
          <w:szCs w:val="24"/>
        </w:rPr>
        <w:t xml:space="preserve"> </w:t>
      </w:r>
      <w:proofErr w:type="spellStart"/>
      <w:r>
        <w:rPr>
          <w:sz w:val="24"/>
          <w:szCs w:val="24"/>
        </w:rPr>
        <w:t>Brașov</w:t>
      </w:r>
      <w:proofErr w:type="spellEnd"/>
      <w:r>
        <w:rPr>
          <w:sz w:val="24"/>
          <w:szCs w:val="24"/>
        </w:rPr>
        <w:t xml:space="preserve">, Str. </w:t>
      </w:r>
      <w:proofErr w:type="spellStart"/>
      <w:r>
        <w:rPr>
          <w:sz w:val="24"/>
          <w:szCs w:val="24"/>
        </w:rPr>
        <w:t>Zizinului</w:t>
      </w:r>
      <w:proofErr w:type="spellEnd"/>
      <w:r>
        <w:rPr>
          <w:sz w:val="24"/>
          <w:szCs w:val="24"/>
        </w:rPr>
        <w:t xml:space="preserve"> nr. 625, </w:t>
      </w:r>
      <w:proofErr w:type="spellStart"/>
      <w:r>
        <w:rPr>
          <w:sz w:val="24"/>
          <w:szCs w:val="24"/>
        </w:rPr>
        <w:t>înregistrată</w:t>
      </w:r>
      <w:proofErr w:type="spellEnd"/>
      <w:r>
        <w:rPr>
          <w:sz w:val="24"/>
          <w:szCs w:val="24"/>
        </w:rPr>
        <w:t xml:space="preserve"> la </w:t>
      </w:r>
      <w:proofErr w:type="spellStart"/>
      <w:r>
        <w:rPr>
          <w:sz w:val="24"/>
          <w:szCs w:val="24"/>
        </w:rPr>
        <w:t>Oficiul</w:t>
      </w:r>
      <w:proofErr w:type="spellEnd"/>
      <w:r>
        <w:rPr>
          <w:sz w:val="24"/>
          <w:szCs w:val="24"/>
        </w:rPr>
        <w:t xml:space="preserve"> </w:t>
      </w:r>
      <w:proofErr w:type="spellStart"/>
      <w:r>
        <w:rPr>
          <w:sz w:val="24"/>
          <w:szCs w:val="24"/>
        </w:rPr>
        <w:t>Comerțului</w:t>
      </w:r>
      <w:proofErr w:type="spellEnd"/>
      <w:r>
        <w:rPr>
          <w:sz w:val="24"/>
          <w:szCs w:val="24"/>
        </w:rPr>
        <w:t xml:space="preserve"> sub nr. J2011000729084, CUI RO28396216, </w:t>
      </w:r>
      <w:proofErr w:type="spellStart"/>
      <w:r>
        <w:rPr>
          <w:sz w:val="24"/>
          <w:szCs w:val="24"/>
        </w:rPr>
        <w:t>cont</w:t>
      </w:r>
      <w:proofErr w:type="spellEnd"/>
      <w:r>
        <w:rPr>
          <w:sz w:val="24"/>
          <w:szCs w:val="24"/>
        </w:rPr>
        <w:t xml:space="preserve"> EURO: RO59INGB0000999915654679, </w:t>
      </w:r>
      <w:proofErr w:type="spellStart"/>
      <w:r>
        <w:rPr>
          <w:sz w:val="24"/>
          <w:szCs w:val="24"/>
        </w:rPr>
        <w:t>deschis</w:t>
      </w:r>
      <w:proofErr w:type="spellEnd"/>
      <w:r>
        <w:rPr>
          <w:sz w:val="24"/>
          <w:szCs w:val="24"/>
        </w:rPr>
        <w:t xml:space="preserve"> la ING </w:t>
      </w:r>
      <w:proofErr w:type="spellStart"/>
      <w:r>
        <w:rPr>
          <w:sz w:val="24"/>
          <w:szCs w:val="24"/>
        </w:rPr>
        <w:t>Brașov</w:t>
      </w:r>
      <w:proofErr w:type="spellEnd"/>
      <w:r>
        <w:rPr>
          <w:sz w:val="24"/>
          <w:szCs w:val="24"/>
        </w:rPr>
        <w:t xml:space="preserve">, </w:t>
      </w:r>
      <w:proofErr w:type="spellStart"/>
      <w:r>
        <w:rPr>
          <w:sz w:val="24"/>
          <w:szCs w:val="24"/>
        </w:rPr>
        <w:t>reprezentată</w:t>
      </w:r>
      <w:proofErr w:type="spellEnd"/>
      <w:r>
        <w:rPr>
          <w:sz w:val="24"/>
          <w:szCs w:val="24"/>
        </w:rPr>
        <w:t xml:space="preserve"> </w:t>
      </w:r>
      <w:proofErr w:type="spellStart"/>
      <w:r>
        <w:rPr>
          <w:sz w:val="24"/>
          <w:szCs w:val="24"/>
        </w:rPr>
        <w:t>prin</w:t>
      </w:r>
      <w:proofErr w:type="spellEnd"/>
      <w:r>
        <w:rPr>
          <w:sz w:val="24"/>
          <w:szCs w:val="24"/>
        </w:rPr>
        <w:t xml:space="preserve"> dl. </w:t>
      </w:r>
      <w:r>
        <w:rPr>
          <w:sz w:val="24"/>
          <w:szCs w:val="24"/>
          <w:lang w:val="ro-RO"/>
        </w:rPr>
        <w:t>Șaran Vitalie</w:t>
      </w:r>
      <w:r>
        <w:rPr>
          <w:sz w:val="24"/>
          <w:szCs w:val="24"/>
        </w:rPr>
        <w:t xml:space="preserve">, </w:t>
      </w:r>
      <w:proofErr w:type="spellStart"/>
      <w:r>
        <w:rPr>
          <w:sz w:val="24"/>
          <w:szCs w:val="24"/>
        </w:rPr>
        <w:t>în</w:t>
      </w:r>
      <w:proofErr w:type="spellEnd"/>
      <w:r>
        <w:rPr>
          <w:sz w:val="24"/>
          <w:szCs w:val="24"/>
        </w:rPr>
        <w:t xml:space="preserve"> </w:t>
      </w:r>
      <w:proofErr w:type="spellStart"/>
      <w:r>
        <w:rPr>
          <w:sz w:val="24"/>
          <w:szCs w:val="24"/>
        </w:rPr>
        <w:t>calitate</w:t>
      </w:r>
      <w:proofErr w:type="spellEnd"/>
      <w:r>
        <w:rPr>
          <w:sz w:val="24"/>
          <w:szCs w:val="24"/>
        </w:rPr>
        <w:t xml:space="preserve"> de </w:t>
      </w:r>
      <w:proofErr w:type="spellStart"/>
      <w:r>
        <w:rPr>
          <w:sz w:val="24"/>
          <w:szCs w:val="24"/>
        </w:rPr>
        <w:t>Furnizor</w:t>
      </w:r>
      <w:proofErr w:type="spellEnd"/>
      <w:r>
        <w:rPr>
          <w:sz w:val="24"/>
          <w:szCs w:val="24"/>
        </w:rPr>
        <w:t>,</w:t>
      </w:r>
      <w:r>
        <w:rPr>
          <w:sz w:val="24"/>
          <w:szCs w:val="24"/>
        </w:rPr>
        <w:br/>
      </w:r>
      <w:proofErr w:type="spellStart"/>
      <w:r>
        <w:rPr>
          <w:sz w:val="24"/>
          <w:szCs w:val="24"/>
        </w:rPr>
        <w:t>și</w:t>
      </w:r>
      <w:proofErr w:type="spellEnd"/>
      <w:r>
        <w:rPr>
          <w:sz w:val="24"/>
          <w:szCs w:val="24"/>
        </w:rPr>
        <w:br/>
        <w:t>2.</w:t>
      </w:r>
      <w:r>
        <w:rPr>
          <w:sz w:val="24"/>
          <w:szCs w:val="24"/>
          <w:lang w:val="ro-RO"/>
        </w:rPr>
        <w:t xml:space="preserve"> </w:t>
      </w:r>
      <w:r w:rsidR="000B67BB" w:rsidRPr="000B67BB">
        <w:rPr>
          <w:sz w:val="24"/>
          <w:szCs w:val="24"/>
          <w:lang w:val="ro-RO"/>
        </w:rPr>
        <w:t>SAS</w:t>
      </w:r>
      <w:r w:rsidR="00983947">
        <w:rPr>
          <w:sz w:val="24"/>
          <w:szCs w:val="24"/>
          <w:lang w:val="ro-RO"/>
        </w:rPr>
        <w:t>U ACCR+</w:t>
      </w:r>
      <w:r w:rsidRPr="00A456D1">
        <w:rPr>
          <w:rFonts w:eastAsia="Times New Roman" w:cs="Times New Roman"/>
          <w:color w:val="404040"/>
          <w:sz w:val="24"/>
          <w:szCs w:val="24"/>
          <w:lang w:val="ro-RO" w:eastAsia="ro-RO"/>
        </w:rPr>
        <w:t>,</w:t>
      </w:r>
      <w:r w:rsidRPr="00A456D1">
        <w:rPr>
          <w:sz w:val="24"/>
          <w:szCs w:val="24"/>
          <w:lang w:val="ro-RO"/>
        </w:rPr>
        <w:t xml:space="preserve"> </w:t>
      </w:r>
      <w:r>
        <w:rPr>
          <w:sz w:val="24"/>
          <w:szCs w:val="24"/>
          <w:lang w:val="ro-RO"/>
        </w:rPr>
        <w:t xml:space="preserve">cu sediul </w:t>
      </w:r>
      <w:r w:rsidRPr="00A456D1">
        <w:rPr>
          <w:sz w:val="24"/>
          <w:szCs w:val="24"/>
          <w:lang w:val="ro-RO"/>
        </w:rPr>
        <w:t>în</w:t>
      </w:r>
      <w:r>
        <w:rPr>
          <w:sz w:val="24"/>
          <w:szCs w:val="24"/>
          <w:lang w:val="ro-RO"/>
        </w:rPr>
        <w:t xml:space="preserve"> </w:t>
      </w:r>
      <w:r w:rsidRPr="00A456D1">
        <w:rPr>
          <w:sz w:val="24"/>
          <w:szCs w:val="24"/>
          <w:lang w:val="ro-RO"/>
        </w:rPr>
        <w:t xml:space="preserve">Franța, </w:t>
      </w:r>
      <w:r w:rsidR="00983947">
        <w:rPr>
          <w:sz w:val="24"/>
          <w:szCs w:val="24"/>
          <w:lang w:val="ro-RO"/>
        </w:rPr>
        <w:t xml:space="preserve">1 Bis </w:t>
      </w:r>
      <w:proofErr w:type="spellStart"/>
      <w:r w:rsidR="00983947">
        <w:rPr>
          <w:sz w:val="24"/>
          <w:szCs w:val="24"/>
          <w:lang w:val="ro-RO"/>
        </w:rPr>
        <w:t>Rue</w:t>
      </w:r>
      <w:proofErr w:type="spellEnd"/>
      <w:r w:rsidR="00983947">
        <w:rPr>
          <w:sz w:val="24"/>
          <w:szCs w:val="24"/>
          <w:lang w:val="ro-RO"/>
        </w:rPr>
        <w:t xml:space="preserve"> Pierre et </w:t>
      </w:r>
      <w:proofErr w:type="spellStart"/>
      <w:r w:rsidR="00983947">
        <w:rPr>
          <w:sz w:val="24"/>
          <w:szCs w:val="24"/>
          <w:lang w:val="ro-RO"/>
        </w:rPr>
        <w:t>Marie</w:t>
      </w:r>
      <w:proofErr w:type="spellEnd"/>
      <w:r w:rsidR="00983947">
        <w:rPr>
          <w:sz w:val="24"/>
          <w:szCs w:val="24"/>
          <w:lang w:val="ro-RO"/>
        </w:rPr>
        <w:t xml:space="preserve"> Curie 92140 </w:t>
      </w:r>
      <w:proofErr w:type="spellStart"/>
      <w:r w:rsidR="00983947">
        <w:rPr>
          <w:sz w:val="24"/>
          <w:szCs w:val="24"/>
          <w:lang w:val="ro-RO"/>
        </w:rPr>
        <w:t>Clamart</w:t>
      </w:r>
      <w:proofErr w:type="spellEnd"/>
      <w:r w:rsidR="000B67BB" w:rsidRPr="000B67BB">
        <w:rPr>
          <w:sz w:val="24"/>
          <w:szCs w:val="24"/>
          <w:lang w:val="ro-RO"/>
        </w:rPr>
        <w:t>,</w:t>
      </w:r>
      <w:r>
        <w:rPr>
          <w:sz w:val="24"/>
          <w:szCs w:val="24"/>
          <w:lang w:val="ro-RO"/>
        </w:rPr>
        <w:t xml:space="preserve"> </w:t>
      </w:r>
      <w:r w:rsidRPr="00A456D1">
        <w:rPr>
          <w:sz w:val="24"/>
          <w:szCs w:val="24"/>
          <w:lang w:val="ro-RO"/>
        </w:rPr>
        <w:t xml:space="preserve">identificată prin VAT nr. </w:t>
      </w:r>
      <w:r>
        <w:rPr>
          <w:sz w:val="24"/>
          <w:szCs w:val="24"/>
          <w:lang w:val="ro-RO"/>
        </w:rPr>
        <w:t>FR</w:t>
      </w:r>
      <w:r w:rsidR="00983947" w:rsidRPr="00983947">
        <w:rPr>
          <w:sz w:val="24"/>
          <w:szCs w:val="24"/>
          <w:lang w:val="ro-RO"/>
        </w:rPr>
        <w:t>25792534786</w:t>
      </w:r>
      <w:r w:rsidRPr="00A456D1">
        <w:rPr>
          <w:sz w:val="24"/>
          <w:szCs w:val="24"/>
          <w:lang w:val="ro-RO"/>
        </w:rPr>
        <w:t>,</w:t>
      </w:r>
      <w:r w:rsidR="00983947">
        <w:rPr>
          <w:sz w:val="24"/>
          <w:szCs w:val="24"/>
          <w:lang w:val="ro-RO"/>
        </w:rPr>
        <w:t xml:space="preserve"> </w:t>
      </w:r>
      <w:r w:rsidR="00983947" w:rsidRPr="00983947">
        <w:rPr>
          <w:sz w:val="24"/>
          <w:szCs w:val="24"/>
          <w:lang w:val="ro-RO"/>
        </w:rPr>
        <w:t>reprezentată prin dl</w:t>
      </w:r>
      <w:r w:rsidR="00983947" w:rsidRPr="00983947">
        <w:rPr>
          <w:sz w:val="24"/>
          <w:szCs w:val="24"/>
          <w:lang w:val="ro-RO"/>
        </w:rPr>
        <w:t>.</w:t>
      </w:r>
      <w:r w:rsidR="00983947">
        <w:rPr>
          <w:sz w:val="24"/>
          <w:szCs w:val="24"/>
          <w:lang w:val="ro-RO"/>
        </w:rPr>
        <w:t xml:space="preserve"> Popa </w:t>
      </w:r>
      <w:proofErr w:type="spellStart"/>
      <w:r w:rsidR="00983947">
        <w:rPr>
          <w:sz w:val="24"/>
          <w:szCs w:val="24"/>
          <w:lang w:val="ro-RO"/>
        </w:rPr>
        <w:t>Catalin</w:t>
      </w:r>
      <w:proofErr w:type="spellEnd"/>
      <w:r w:rsidR="00983947">
        <w:rPr>
          <w:sz w:val="24"/>
          <w:szCs w:val="24"/>
          <w:lang w:val="ro-RO"/>
        </w:rPr>
        <w:t xml:space="preserve"> </w:t>
      </w:r>
      <w:proofErr w:type="spellStart"/>
      <w:r w:rsidR="00983947">
        <w:rPr>
          <w:sz w:val="24"/>
          <w:szCs w:val="24"/>
          <w:lang w:val="ro-RO"/>
        </w:rPr>
        <w:t>Chirila</w:t>
      </w:r>
      <w:proofErr w:type="spellEnd"/>
      <w:r w:rsidR="00983947">
        <w:rPr>
          <w:sz w:val="24"/>
          <w:szCs w:val="24"/>
          <w:lang w:val="ro-RO"/>
        </w:rPr>
        <w:t>,</w:t>
      </w:r>
      <w:r>
        <w:rPr>
          <w:sz w:val="24"/>
          <w:szCs w:val="24"/>
          <w:lang w:val="ro-RO"/>
        </w:rPr>
        <w:t xml:space="preserve"> </w:t>
      </w:r>
      <w:r w:rsidRPr="00A456D1">
        <w:rPr>
          <w:sz w:val="24"/>
          <w:szCs w:val="24"/>
          <w:lang w:val="ro-RO"/>
        </w:rPr>
        <w:t>în calitate de Beneficiar, au convenit să încheie prezentul contract de vânzare-cumpărare cu respectarea următoarelor clauze:</w:t>
      </w:r>
    </w:p>
    <w:p w14:paraId="4C5DCFF1" w14:textId="77777777" w:rsidR="00B716B6" w:rsidRDefault="00000000">
      <w:pPr>
        <w:pStyle w:val="Titlu2"/>
        <w:rPr>
          <w:rFonts w:asciiTheme="minorHAnsi" w:hAnsiTheme="minorHAnsi"/>
          <w:sz w:val="24"/>
          <w:szCs w:val="24"/>
        </w:rPr>
      </w:pPr>
      <w:r>
        <w:rPr>
          <w:rFonts w:asciiTheme="minorHAnsi" w:hAnsiTheme="minorHAnsi"/>
          <w:sz w:val="24"/>
          <w:szCs w:val="24"/>
        </w:rPr>
        <w:t>A. OBIECTUL CONTRACTULUI</w:t>
      </w:r>
    </w:p>
    <w:p w14:paraId="45FF1C14" w14:textId="1E17D1BF" w:rsidR="00B716B6" w:rsidRDefault="00000000">
      <w:pPr>
        <w:pStyle w:val="Listnumerotat"/>
        <w:rPr>
          <w:sz w:val="24"/>
          <w:szCs w:val="24"/>
          <w:lang w:val="ro-RO"/>
        </w:rPr>
      </w:pPr>
      <w:r>
        <w:rPr>
          <w:sz w:val="24"/>
          <w:szCs w:val="24"/>
        </w:rPr>
        <w:t xml:space="preserve"> </w:t>
      </w:r>
      <w:proofErr w:type="spellStart"/>
      <w:r>
        <w:rPr>
          <w:sz w:val="24"/>
          <w:szCs w:val="24"/>
        </w:rPr>
        <w:t>Furnizorul</w:t>
      </w:r>
      <w:proofErr w:type="spellEnd"/>
      <w:r>
        <w:rPr>
          <w:sz w:val="24"/>
          <w:szCs w:val="24"/>
        </w:rPr>
        <w:t xml:space="preserve"> se </w:t>
      </w:r>
      <w:proofErr w:type="spellStart"/>
      <w:r>
        <w:rPr>
          <w:sz w:val="24"/>
          <w:szCs w:val="24"/>
        </w:rPr>
        <w:t>obligă</w:t>
      </w:r>
      <w:proofErr w:type="spellEnd"/>
      <w:r>
        <w:rPr>
          <w:sz w:val="24"/>
          <w:szCs w:val="24"/>
        </w:rPr>
        <w:t xml:space="preserve"> </w:t>
      </w:r>
      <w:proofErr w:type="spellStart"/>
      <w:r>
        <w:rPr>
          <w:sz w:val="24"/>
          <w:szCs w:val="24"/>
        </w:rPr>
        <w:t>să</w:t>
      </w:r>
      <w:proofErr w:type="spellEnd"/>
      <w:r>
        <w:rPr>
          <w:sz w:val="24"/>
          <w:szCs w:val="24"/>
        </w:rPr>
        <w:t xml:space="preserve"> </w:t>
      </w:r>
      <w:proofErr w:type="spellStart"/>
      <w:r>
        <w:rPr>
          <w:sz w:val="24"/>
          <w:szCs w:val="24"/>
        </w:rPr>
        <w:t>producă</w:t>
      </w:r>
      <w:proofErr w:type="spellEnd"/>
      <w:r>
        <w:rPr>
          <w:sz w:val="24"/>
          <w:szCs w:val="24"/>
        </w:rPr>
        <w:t xml:space="preserve"> </w:t>
      </w:r>
      <w:proofErr w:type="spellStart"/>
      <w:r>
        <w:rPr>
          <w:sz w:val="24"/>
          <w:szCs w:val="24"/>
        </w:rPr>
        <w:t>și</w:t>
      </w:r>
      <w:proofErr w:type="spellEnd"/>
      <w:r>
        <w:rPr>
          <w:sz w:val="24"/>
          <w:szCs w:val="24"/>
        </w:rPr>
        <w:t xml:space="preserve"> </w:t>
      </w:r>
      <w:proofErr w:type="spellStart"/>
      <w:r>
        <w:rPr>
          <w:sz w:val="24"/>
          <w:szCs w:val="24"/>
        </w:rPr>
        <w:t>să</w:t>
      </w:r>
      <w:proofErr w:type="spellEnd"/>
      <w:r>
        <w:rPr>
          <w:sz w:val="24"/>
          <w:szCs w:val="24"/>
        </w:rPr>
        <w:t xml:space="preserve"> </w:t>
      </w:r>
      <w:proofErr w:type="spellStart"/>
      <w:r>
        <w:rPr>
          <w:sz w:val="24"/>
          <w:szCs w:val="24"/>
        </w:rPr>
        <w:t>transporte</w:t>
      </w:r>
      <w:proofErr w:type="spellEnd"/>
      <w:r>
        <w:rPr>
          <w:sz w:val="24"/>
          <w:szCs w:val="24"/>
        </w:rPr>
        <w:t xml:space="preserve">, </w:t>
      </w:r>
      <w:proofErr w:type="spellStart"/>
      <w:r>
        <w:rPr>
          <w:sz w:val="24"/>
          <w:szCs w:val="24"/>
        </w:rPr>
        <w:t>iar</w:t>
      </w:r>
      <w:proofErr w:type="spellEnd"/>
      <w:r>
        <w:rPr>
          <w:sz w:val="24"/>
          <w:szCs w:val="24"/>
        </w:rPr>
        <w:t xml:space="preserve"> </w:t>
      </w:r>
      <w:proofErr w:type="spellStart"/>
      <w:r>
        <w:rPr>
          <w:sz w:val="24"/>
          <w:szCs w:val="24"/>
        </w:rPr>
        <w:t>Beneficiarul</w:t>
      </w:r>
      <w:proofErr w:type="spellEnd"/>
      <w:r>
        <w:rPr>
          <w:sz w:val="24"/>
          <w:szCs w:val="24"/>
        </w:rPr>
        <w:t xml:space="preserve"> </w:t>
      </w:r>
      <w:proofErr w:type="spellStart"/>
      <w:r>
        <w:rPr>
          <w:sz w:val="24"/>
          <w:szCs w:val="24"/>
        </w:rPr>
        <w:t>acceptă</w:t>
      </w:r>
      <w:proofErr w:type="spellEnd"/>
      <w:r>
        <w:rPr>
          <w:sz w:val="24"/>
          <w:szCs w:val="24"/>
        </w:rPr>
        <w:t xml:space="preserve"> </w:t>
      </w:r>
      <w:proofErr w:type="spellStart"/>
      <w:r>
        <w:rPr>
          <w:sz w:val="24"/>
          <w:szCs w:val="24"/>
        </w:rPr>
        <w:t>să</w:t>
      </w:r>
      <w:proofErr w:type="spellEnd"/>
      <w:r>
        <w:rPr>
          <w:sz w:val="24"/>
          <w:szCs w:val="24"/>
        </w:rPr>
        <w:t xml:space="preserve"> </w:t>
      </w:r>
      <w:proofErr w:type="spellStart"/>
      <w:r>
        <w:rPr>
          <w:sz w:val="24"/>
          <w:szCs w:val="24"/>
        </w:rPr>
        <w:t>cumpere</w:t>
      </w:r>
      <w:proofErr w:type="spellEnd"/>
      <w:r>
        <w:rPr>
          <w:sz w:val="24"/>
          <w:szCs w:val="24"/>
        </w:rPr>
        <w:t xml:space="preserve"> </w:t>
      </w:r>
      <w:proofErr w:type="spellStart"/>
      <w:r w:rsidR="00983947">
        <w:rPr>
          <w:sz w:val="24"/>
          <w:szCs w:val="24"/>
        </w:rPr>
        <w:t>T</w:t>
      </w:r>
      <w:r w:rsidR="00D51DCE">
        <w:rPr>
          <w:sz w:val="24"/>
          <w:szCs w:val="24"/>
        </w:rPr>
        <w:t>â</w:t>
      </w:r>
      <w:r w:rsidR="00983947">
        <w:rPr>
          <w:sz w:val="24"/>
          <w:szCs w:val="24"/>
        </w:rPr>
        <w:t>mpl</w:t>
      </w:r>
      <w:r w:rsidR="00D51DCE">
        <w:rPr>
          <w:sz w:val="24"/>
          <w:szCs w:val="24"/>
        </w:rPr>
        <w:t>ă</w:t>
      </w:r>
      <w:r w:rsidR="00983947">
        <w:rPr>
          <w:sz w:val="24"/>
          <w:szCs w:val="24"/>
        </w:rPr>
        <w:t>rie</w:t>
      </w:r>
      <w:proofErr w:type="spellEnd"/>
      <w:r w:rsidR="00983947">
        <w:rPr>
          <w:sz w:val="24"/>
          <w:szCs w:val="24"/>
        </w:rPr>
        <w:t xml:space="preserve"> </w:t>
      </w:r>
      <w:r>
        <w:rPr>
          <w:sz w:val="24"/>
          <w:szCs w:val="24"/>
        </w:rPr>
        <w:t xml:space="preserve">din </w:t>
      </w:r>
      <w:proofErr w:type="spellStart"/>
      <w:r>
        <w:rPr>
          <w:sz w:val="24"/>
          <w:szCs w:val="24"/>
        </w:rPr>
        <w:t>lemn</w:t>
      </w:r>
      <w:proofErr w:type="spellEnd"/>
      <w:r>
        <w:rPr>
          <w:sz w:val="24"/>
          <w:szCs w:val="24"/>
        </w:rPr>
        <w:t xml:space="preserve"> </w:t>
      </w:r>
      <w:r>
        <w:rPr>
          <w:sz w:val="24"/>
          <w:szCs w:val="24"/>
          <w:lang w:val="ro-RO"/>
        </w:rPr>
        <w:t xml:space="preserve">stratificat, esență </w:t>
      </w:r>
      <w:r w:rsidR="00A456D1">
        <w:rPr>
          <w:sz w:val="24"/>
          <w:szCs w:val="24"/>
          <w:lang w:val="ro-RO"/>
        </w:rPr>
        <w:t>Stejar</w:t>
      </w:r>
      <w:r>
        <w:rPr>
          <w:sz w:val="24"/>
          <w:szCs w:val="24"/>
          <w:lang w:val="ro-RO"/>
        </w:rPr>
        <w:t xml:space="preserve"> </w:t>
      </w:r>
      <w:r w:rsidR="000B67BB">
        <w:rPr>
          <w:sz w:val="24"/>
          <w:szCs w:val="24"/>
          <w:lang w:val="ro-RO"/>
        </w:rPr>
        <w:t>6</w:t>
      </w:r>
      <w:r>
        <w:rPr>
          <w:sz w:val="24"/>
          <w:szCs w:val="24"/>
          <w:lang w:val="ro-RO"/>
        </w:rPr>
        <w:t>8 mm</w:t>
      </w:r>
      <w:r>
        <w:rPr>
          <w:sz w:val="24"/>
          <w:szCs w:val="24"/>
        </w:rPr>
        <w:t xml:space="preserve">, conform </w:t>
      </w:r>
      <w:proofErr w:type="spellStart"/>
      <w:r>
        <w:rPr>
          <w:sz w:val="24"/>
          <w:szCs w:val="24"/>
        </w:rPr>
        <w:t>Ofertei</w:t>
      </w:r>
      <w:proofErr w:type="spellEnd"/>
      <w:r>
        <w:rPr>
          <w:sz w:val="24"/>
          <w:szCs w:val="24"/>
        </w:rPr>
        <w:t xml:space="preserve"> de </w:t>
      </w:r>
      <w:proofErr w:type="spellStart"/>
      <w:r>
        <w:rPr>
          <w:sz w:val="24"/>
          <w:szCs w:val="24"/>
        </w:rPr>
        <w:t>preț</w:t>
      </w:r>
      <w:proofErr w:type="spellEnd"/>
      <w:r>
        <w:rPr>
          <w:sz w:val="24"/>
          <w:szCs w:val="24"/>
        </w:rPr>
        <w:t xml:space="preserve"> OFR </w:t>
      </w:r>
      <w:r>
        <w:rPr>
          <w:sz w:val="24"/>
          <w:szCs w:val="24"/>
          <w:lang w:val="ro-RO"/>
        </w:rPr>
        <w:t>4</w:t>
      </w:r>
      <w:r w:rsidR="00983947">
        <w:rPr>
          <w:sz w:val="24"/>
          <w:szCs w:val="24"/>
          <w:lang w:val="ro-RO"/>
        </w:rPr>
        <w:t>761</w:t>
      </w:r>
      <w:r>
        <w:rPr>
          <w:sz w:val="24"/>
          <w:szCs w:val="24"/>
        </w:rPr>
        <w:t>/</w:t>
      </w:r>
      <w:r w:rsidR="00983947">
        <w:rPr>
          <w:sz w:val="24"/>
          <w:szCs w:val="24"/>
          <w:lang w:val="ro-RO"/>
        </w:rPr>
        <w:t>08.10</w:t>
      </w:r>
      <w:r w:rsidR="000B67BB">
        <w:rPr>
          <w:sz w:val="24"/>
          <w:szCs w:val="24"/>
          <w:lang w:val="ro-RO"/>
        </w:rPr>
        <w:t>.</w:t>
      </w:r>
      <w:r>
        <w:rPr>
          <w:sz w:val="24"/>
          <w:szCs w:val="24"/>
        </w:rPr>
        <w:t>2026,</w:t>
      </w:r>
      <w:r w:rsidR="007F6BF2">
        <w:rPr>
          <w:sz w:val="24"/>
          <w:szCs w:val="24"/>
        </w:rPr>
        <w:t xml:space="preserve"> </w:t>
      </w:r>
      <w:r>
        <w:rPr>
          <w:sz w:val="24"/>
          <w:szCs w:val="24"/>
        </w:rPr>
        <w:t>care fac</w:t>
      </w:r>
      <w:r w:rsidR="000B67BB">
        <w:rPr>
          <w:sz w:val="24"/>
          <w:szCs w:val="24"/>
        </w:rPr>
        <w:t>e</w:t>
      </w:r>
      <w:r>
        <w:rPr>
          <w:sz w:val="24"/>
          <w:szCs w:val="24"/>
        </w:rPr>
        <w:t xml:space="preserve"> </w:t>
      </w:r>
      <w:proofErr w:type="spellStart"/>
      <w:r>
        <w:rPr>
          <w:sz w:val="24"/>
          <w:szCs w:val="24"/>
        </w:rPr>
        <w:t>parte</w:t>
      </w:r>
      <w:proofErr w:type="spellEnd"/>
      <w:r>
        <w:rPr>
          <w:sz w:val="24"/>
          <w:szCs w:val="24"/>
        </w:rPr>
        <w:t xml:space="preserve"> </w:t>
      </w:r>
      <w:proofErr w:type="spellStart"/>
      <w:r>
        <w:rPr>
          <w:sz w:val="24"/>
          <w:szCs w:val="24"/>
        </w:rPr>
        <w:t>integrantă</w:t>
      </w:r>
      <w:proofErr w:type="spellEnd"/>
      <w:r>
        <w:rPr>
          <w:sz w:val="24"/>
          <w:szCs w:val="24"/>
        </w:rPr>
        <w:t xml:space="preserve"> din </w:t>
      </w:r>
      <w:proofErr w:type="spellStart"/>
      <w:r>
        <w:rPr>
          <w:sz w:val="24"/>
          <w:szCs w:val="24"/>
        </w:rPr>
        <w:t>prezentul</w:t>
      </w:r>
      <w:proofErr w:type="spellEnd"/>
      <w:r>
        <w:rPr>
          <w:sz w:val="24"/>
          <w:szCs w:val="24"/>
        </w:rPr>
        <w:t xml:space="preserve"> contract.</w:t>
      </w:r>
    </w:p>
    <w:p w14:paraId="66E508B3" w14:textId="356C167E" w:rsidR="00B716B6" w:rsidRPr="00DD48F4" w:rsidRDefault="00000000" w:rsidP="00DD48F4">
      <w:pPr>
        <w:pStyle w:val="Listnumerotat"/>
        <w:rPr>
          <w:sz w:val="24"/>
          <w:szCs w:val="24"/>
          <w:lang w:val="ro-RO"/>
        </w:rPr>
      </w:pPr>
      <w:r>
        <w:rPr>
          <w:sz w:val="24"/>
          <w:szCs w:val="24"/>
        </w:rPr>
        <w:t xml:space="preserve"> </w:t>
      </w:r>
      <w:proofErr w:type="spellStart"/>
      <w:r>
        <w:rPr>
          <w:sz w:val="24"/>
          <w:szCs w:val="24"/>
        </w:rPr>
        <w:t>Mărfurile</w:t>
      </w:r>
      <w:proofErr w:type="spellEnd"/>
      <w:r>
        <w:rPr>
          <w:sz w:val="24"/>
          <w:szCs w:val="24"/>
        </w:rPr>
        <w:t xml:space="preserve"> care fac </w:t>
      </w:r>
      <w:proofErr w:type="spellStart"/>
      <w:r>
        <w:rPr>
          <w:sz w:val="24"/>
          <w:szCs w:val="24"/>
        </w:rPr>
        <w:t>obiectul</w:t>
      </w:r>
      <w:proofErr w:type="spellEnd"/>
      <w:r>
        <w:rPr>
          <w:sz w:val="24"/>
          <w:szCs w:val="24"/>
        </w:rPr>
        <w:t xml:space="preserve"> </w:t>
      </w:r>
      <w:proofErr w:type="spellStart"/>
      <w:r>
        <w:rPr>
          <w:sz w:val="24"/>
          <w:szCs w:val="24"/>
        </w:rPr>
        <w:t>prezentului</w:t>
      </w:r>
      <w:proofErr w:type="spellEnd"/>
      <w:r>
        <w:rPr>
          <w:sz w:val="24"/>
          <w:szCs w:val="24"/>
        </w:rPr>
        <w:t xml:space="preserve"> contract </w:t>
      </w:r>
      <w:proofErr w:type="spellStart"/>
      <w:r>
        <w:rPr>
          <w:sz w:val="24"/>
          <w:szCs w:val="24"/>
        </w:rPr>
        <w:t>vor</w:t>
      </w:r>
      <w:proofErr w:type="spellEnd"/>
      <w:r>
        <w:rPr>
          <w:sz w:val="24"/>
          <w:szCs w:val="24"/>
        </w:rPr>
        <w:t xml:space="preserve"> fi </w:t>
      </w:r>
      <w:proofErr w:type="spellStart"/>
      <w:r>
        <w:rPr>
          <w:sz w:val="24"/>
          <w:szCs w:val="24"/>
        </w:rPr>
        <w:t>executate</w:t>
      </w:r>
      <w:proofErr w:type="spellEnd"/>
      <w:r>
        <w:rPr>
          <w:sz w:val="24"/>
          <w:szCs w:val="24"/>
        </w:rPr>
        <w:t xml:space="preserve"> </w:t>
      </w:r>
      <w:proofErr w:type="spellStart"/>
      <w:r>
        <w:rPr>
          <w:sz w:val="24"/>
          <w:szCs w:val="24"/>
        </w:rPr>
        <w:t>și</w:t>
      </w:r>
      <w:proofErr w:type="spellEnd"/>
      <w:r>
        <w:rPr>
          <w:sz w:val="24"/>
          <w:szCs w:val="24"/>
        </w:rPr>
        <w:t xml:space="preserve"> </w:t>
      </w:r>
      <w:proofErr w:type="spellStart"/>
      <w:r>
        <w:rPr>
          <w:sz w:val="24"/>
          <w:szCs w:val="24"/>
        </w:rPr>
        <w:t>livrate</w:t>
      </w:r>
      <w:proofErr w:type="spellEnd"/>
      <w:r>
        <w:rPr>
          <w:sz w:val="24"/>
          <w:szCs w:val="24"/>
        </w:rPr>
        <w:t xml:space="preserve"> la </w:t>
      </w:r>
      <w:proofErr w:type="spellStart"/>
      <w:r>
        <w:rPr>
          <w:sz w:val="24"/>
          <w:szCs w:val="24"/>
        </w:rPr>
        <w:t>adresa</w:t>
      </w:r>
      <w:proofErr w:type="spellEnd"/>
      <w:r>
        <w:rPr>
          <w:sz w:val="24"/>
          <w:szCs w:val="24"/>
        </w:rPr>
        <w:t xml:space="preserve"> </w:t>
      </w:r>
      <w:proofErr w:type="spellStart"/>
      <w:r>
        <w:rPr>
          <w:sz w:val="24"/>
          <w:szCs w:val="24"/>
        </w:rPr>
        <w:t>stabilită</w:t>
      </w:r>
      <w:proofErr w:type="spellEnd"/>
      <w:r>
        <w:rPr>
          <w:sz w:val="24"/>
          <w:szCs w:val="24"/>
        </w:rPr>
        <w:t xml:space="preserve"> de </w:t>
      </w:r>
      <w:proofErr w:type="spellStart"/>
      <w:r>
        <w:rPr>
          <w:sz w:val="24"/>
          <w:szCs w:val="24"/>
        </w:rPr>
        <w:t>Beneficiar</w:t>
      </w:r>
      <w:proofErr w:type="spellEnd"/>
      <w:r w:rsidR="00983947">
        <w:rPr>
          <w:sz w:val="24"/>
          <w:szCs w:val="24"/>
        </w:rPr>
        <w:t>.</w:t>
      </w:r>
      <w:r w:rsidR="00DD48F4">
        <w:rPr>
          <w:sz w:val="24"/>
          <w:szCs w:val="24"/>
        </w:rPr>
        <w:t xml:space="preserve"> </w:t>
      </w:r>
    </w:p>
    <w:p w14:paraId="7B8BA845" w14:textId="77777777" w:rsidR="00B716B6" w:rsidRDefault="00000000">
      <w:pPr>
        <w:pStyle w:val="Listnumerotat"/>
        <w:rPr>
          <w:sz w:val="24"/>
          <w:szCs w:val="24"/>
        </w:rPr>
      </w:pPr>
      <w:r>
        <w:rPr>
          <w:sz w:val="24"/>
          <w:szCs w:val="24"/>
        </w:rPr>
        <w:t xml:space="preserve"> </w:t>
      </w:r>
      <w:proofErr w:type="spellStart"/>
      <w:r>
        <w:rPr>
          <w:sz w:val="24"/>
          <w:szCs w:val="24"/>
        </w:rPr>
        <w:t>Specificațiile</w:t>
      </w:r>
      <w:proofErr w:type="spellEnd"/>
      <w:r>
        <w:rPr>
          <w:sz w:val="24"/>
          <w:szCs w:val="24"/>
        </w:rPr>
        <w:t xml:space="preserve"> </w:t>
      </w:r>
      <w:proofErr w:type="spellStart"/>
      <w:r>
        <w:rPr>
          <w:sz w:val="24"/>
          <w:szCs w:val="24"/>
        </w:rPr>
        <w:t>tehnice</w:t>
      </w:r>
      <w:proofErr w:type="spellEnd"/>
      <w:r>
        <w:rPr>
          <w:sz w:val="24"/>
          <w:szCs w:val="24"/>
        </w:rPr>
        <w:t xml:space="preserve"> </w:t>
      </w:r>
      <w:proofErr w:type="spellStart"/>
      <w:r>
        <w:rPr>
          <w:sz w:val="24"/>
          <w:szCs w:val="24"/>
        </w:rPr>
        <w:t>detaliate</w:t>
      </w:r>
      <w:proofErr w:type="spellEnd"/>
      <w:r>
        <w:rPr>
          <w:sz w:val="24"/>
          <w:szCs w:val="24"/>
        </w:rPr>
        <w:t xml:space="preserve"> (</w:t>
      </w:r>
      <w:proofErr w:type="spellStart"/>
      <w:r>
        <w:rPr>
          <w:sz w:val="24"/>
          <w:szCs w:val="24"/>
        </w:rPr>
        <w:t>dimensiuni</w:t>
      </w:r>
      <w:proofErr w:type="spellEnd"/>
      <w:r>
        <w:rPr>
          <w:sz w:val="24"/>
          <w:szCs w:val="24"/>
        </w:rPr>
        <w:t xml:space="preserve">, </w:t>
      </w:r>
      <w:proofErr w:type="spellStart"/>
      <w:r>
        <w:rPr>
          <w:sz w:val="24"/>
          <w:szCs w:val="24"/>
        </w:rPr>
        <w:t>finisaje</w:t>
      </w:r>
      <w:proofErr w:type="spellEnd"/>
      <w:r>
        <w:rPr>
          <w:sz w:val="24"/>
          <w:szCs w:val="24"/>
        </w:rPr>
        <w:t xml:space="preserve">, </w:t>
      </w:r>
      <w:proofErr w:type="spellStart"/>
      <w:r>
        <w:rPr>
          <w:sz w:val="24"/>
          <w:szCs w:val="24"/>
        </w:rPr>
        <w:t>accesorii</w:t>
      </w:r>
      <w:proofErr w:type="spellEnd"/>
      <w:r>
        <w:rPr>
          <w:sz w:val="24"/>
          <w:szCs w:val="24"/>
        </w:rPr>
        <w:t xml:space="preserve">, </w:t>
      </w:r>
      <w:proofErr w:type="spellStart"/>
      <w:r>
        <w:rPr>
          <w:sz w:val="24"/>
          <w:szCs w:val="24"/>
        </w:rPr>
        <w:t>caracteristici</w:t>
      </w:r>
      <w:proofErr w:type="spellEnd"/>
      <w:r>
        <w:rPr>
          <w:sz w:val="24"/>
          <w:szCs w:val="24"/>
        </w:rPr>
        <w:t xml:space="preserve"> de </w:t>
      </w:r>
      <w:proofErr w:type="spellStart"/>
      <w:r>
        <w:rPr>
          <w:sz w:val="24"/>
          <w:szCs w:val="24"/>
        </w:rPr>
        <w:t>montaj</w:t>
      </w:r>
      <w:proofErr w:type="spellEnd"/>
      <w:r>
        <w:rPr>
          <w:sz w:val="24"/>
          <w:szCs w:val="24"/>
        </w:rPr>
        <w:t xml:space="preserve"> </w:t>
      </w:r>
      <w:proofErr w:type="spellStart"/>
      <w:r>
        <w:rPr>
          <w:sz w:val="24"/>
          <w:szCs w:val="24"/>
        </w:rPr>
        <w:t>și</w:t>
      </w:r>
      <w:proofErr w:type="spellEnd"/>
      <w:r>
        <w:rPr>
          <w:sz w:val="24"/>
          <w:szCs w:val="24"/>
        </w:rPr>
        <w:t xml:space="preserve"> </w:t>
      </w:r>
      <w:proofErr w:type="spellStart"/>
      <w:r>
        <w:rPr>
          <w:sz w:val="24"/>
          <w:szCs w:val="24"/>
        </w:rPr>
        <w:t>alte</w:t>
      </w:r>
      <w:proofErr w:type="spellEnd"/>
      <w:r>
        <w:rPr>
          <w:sz w:val="24"/>
          <w:szCs w:val="24"/>
        </w:rPr>
        <w:t xml:space="preserve"> </w:t>
      </w:r>
      <w:proofErr w:type="spellStart"/>
      <w:r>
        <w:rPr>
          <w:sz w:val="24"/>
          <w:szCs w:val="24"/>
        </w:rPr>
        <w:t>detalii</w:t>
      </w:r>
      <w:proofErr w:type="spellEnd"/>
      <w:r>
        <w:rPr>
          <w:sz w:val="24"/>
          <w:szCs w:val="24"/>
        </w:rPr>
        <w:t xml:space="preserve"> </w:t>
      </w:r>
      <w:proofErr w:type="spellStart"/>
      <w:r>
        <w:rPr>
          <w:sz w:val="24"/>
          <w:szCs w:val="24"/>
        </w:rPr>
        <w:t>relevante</w:t>
      </w:r>
      <w:proofErr w:type="spellEnd"/>
      <w:r>
        <w:rPr>
          <w:sz w:val="24"/>
          <w:szCs w:val="24"/>
        </w:rPr>
        <w:t xml:space="preserve">) sunt </w:t>
      </w:r>
      <w:proofErr w:type="spellStart"/>
      <w:r>
        <w:rPr>
          <w:sz w:val="24"/>
          <w:szCs w:val="24"/>
        </w:rPr>
        <w:t>incluse</w:t>
      </w:r>
      <w:proofErr w:type="spellEnd"/>
      <w:r>
        <w:rPr>
          <w:sz w:val="24"/>
          <w:szCs w:val="24"/>
        </w:rPr>
        <w:t xml:space="preserve"> </w:t>
      </w:r>
      <w:proofErr w:type="spellStart"/>
      <w:r>
        <w:rPr>
          <w:sz w:val="24"/>
          <w:szCs w:val="24"/>
        </w:rPr>
        <w:t>în</w:t>
      </w:r>
      <w:proofErr w:type="spellEnd"/>
      <w:r>
        <w:rPr>
          <w:sz w:val="24"/>
          <w:szCs w:val="24"/>
        </w:rPr>
        <w:t xml:space="preserve"> </w:t>
      </w:r>
      <w:proofErr w:type="spellStart"/>
      <w:r>
        <w:rPr>
          <w:sz w:val="24"/>
          <w:szCs w:val="24"/>
        </w:rPr>
        <w:t>anexele</w:t>
      </w:r>
      <w:proofErr w:type="spellEnd"/>
      <w:r>
        <w:rPr>
          <w:sz w:val="24"/>
          <w:szCs w:val="24"/>
        </w:rPr>
        <w:t xml:space="preserve"> </w:t>
      </w:r>
      <w:proofErr w:type="spellStart"/>
      <w:r>
        <w:rPr>
          <w:sz w:val="24"/>
          <w:szCs w:val="24"/>
        </w:rPr>
        <w:t>contractului</w:t>
      </w:r>
      <w:proofErr w:type="spellEnd"/>
      <w:r>
        <w:rPr>
          <w:sz w:val="24"/>
          <w:szCs w:val="24"/>
        </w:rPr>
        <w:t>.</w:t>
      </w:r>
    </w:p>
    <w:p w14:paraId="37C358D3" w14:textId="77777777" w:rsidR="00B716B6" w:rsidRDefault="00000000">
      <w:pPr>
        <w:pStyle w:val="Listnumerotat"/>
        <w:rPr>
          <w:sz w:val="24"/>
          <w:szCs w:val="24"/>
        </w:rPr>
      </w:pPr>
      <w:proofErr w:type="spellStart"/>
      <w:r>
        <w:rPr>
          <w:sz w:val="24"/>
          <w:szCs w:val="24"/>
        </w:rPr>
        <w:t>Beneficiarul</w:t>
      </w:r>
      <w:proofErr w:type="spellEnd"/>
      <w:r>
        <w:rPr>
          <w:sz w:val="24"/>
          <w:szCs w:val="24"/>
        </w:rPr>
        <w:t xml:space="preserve"> </w:t>
      </w:r>
      <w:proofErr w:type="spellStart"/>
      <w:r>
        <w:rPr>
          <w:sz w:val="24"/>
          <w:szCs w:val="24"/>
        </w:rPr>
        <w:t>răspunde</w:t>
      </w:r>
      <w:proofErr w:type="spellEnd"/>
      <w:r>
        <w:rPr>
          <w:sz w:val="24"/>
          <w:szCs w:val="24"/>
        </w:rPr>
        <w:t xml:space="preserve"> </w:t>
      </w:r>
      <w:proofErr w:type="spellStart"/>
      <w:r>
        <w:rPr>
          <w:sz w:val="24"/>
          <w:szCs w:val="24"/>
        </w:rPr>
        <w:t>pentru</w:t>
      </w:r>
      <w:proofErr w:type="spellEnd"/>
      <w:r>
        <w:rPr>
          <w:sz w:val="24"/>
          <w:szCs w:val="24"/>
        </w:rPr>
        <w:t xml:space="preserve"> </w:t>
      </w:r>
      <w:proofErr w:type="spellStart"/>
      <w:r>
        <w:rPr>
          <w:sz w:val="24"/>
          <w:szCs w:val="24"/>
        </w:rPr>
        <w:t>exactitatea</w:t>
      </w:r>
      <w:proofErr w:type="spellEnd"/>
      <w:r>
        <w:rPr>
          <w:sz w:val="24"/>
          <w:szCs w:val="24"/>
        </w:rPr>
        <w:t xml:space="preserve"> </w:t>
      </w:r>
      <w:proofErr w:type="spellStart"/>
      <w:r>
        <w:rPr>
          <w:sz w:val="24"/>
          <w:szCs w:val="24"/>
        </w:rPr>
        <w:t>dimensiunilor</w:t>
      </w:r>
      <w:proofErr w:type="spellEnd"/>
      <w:r>
        <w:rPr>
          <w:sz w:val="24"/>
          <w:szCs w:val="24"/>
        </w:rPr>
        <w:t xml:space="preserve">, </w:t>
      </w:r>
      <w:proofErr w:type="spellStart"/>
      <w:r>
        <w:rPr>
          <w:sz w:val="24"/>
          <w:szCs w:val="24"/>
        </w:rPr>
        <w:t>măsurătorilor</w:t>
      </w:r>
      <w:proofErr w:type="spellEnd"/>
      <w:r>
        <w:rPr>
          <w:sz w:val="24"/>
          <w:szCs w:val="24"/>
        </w:rPr>
        <w:t xml:space="preserve">, </w:t>
      </w:r>
      <w:proofErr w:type="spellStart"/>
      <w:r>
        <w:rPr>
          <w:sz w:val="24"/>
          <w:szCs w:val="24"/>
        </w:rPr>
        <w:t>desenelor</w:t>
      </w:r>
      <w:proofErr w:type="spellEnd"/>
      <w:r>
        <w:rPr>
          <w:sz w:val="24"/>
          <w:szCs w:val="24"/>
        </w:rPr>
        <w:t xml:space="preserve">, </w:t>
      </w:r>
      <w:proofErr w:type="spellStart"/>
      <w:r>
        <w:rPr>
          <w:sz w:val="24"/>
          <w:szCs w:val="24"/>
        </w:rPr>
        <w:t>schițelor</w:t>
      </w:r>
      <w:proofErr w:type="spellEnd"/>
      <w:r>
        <w:rPr>
          <w:sz w:val="24"/>
          <w:szCs w:val="24"/>
        </w:rPr>
        <w:t xml:space="preserve"> </w:t>
      </w:r>
      <w:proofErr w:type="spellStart"/>
      <w:r>
        <w:rPr>
          <w:sz w:val="24"/>
          <w:szCs w:val="24"/>
        </w:rPr>
        <w:t>și</w:t>
      </w:r>
      <w:proofErr w:type="spellEnd"/>
      <w:r>
        <w:rPr>
          <w:sz w:val="24"/>
          <w:szCs w:val="24"/>
        </w:rPr>
        <w:t xml:space="preserve"> a </w:t>
      </w:r>
      <w:proofErr w:type="spellStart"/>
      <w:r>
        <w:rPr>
          <w:sz w:val="24"/>
          <w:szCs w:val="24"/>
        </w:rPr>
        <w:t>tuturor</w:t>
      </w:r>
      <w:proofErr w:type="spellEnd"/>
      <w:r>
        <w:rPr>
          <w:sz w:val="24"/>
          <w:szCs w:val="24"/>
        </w:rPr>
        <w:t xml:space="preserve"> </w:t>
      </w:r>
      <w:proofErr w:type="spellStart"/>
      <w:r>
        <w:rPr>
          <w:sz w:val="24"/>
          <w:szCs w:val="24"/>
        </w:rPr>
        <w:t>informațiilor</w:t>
      </w:r>
      <w:proofErr w:type="spellEnd"/>
      <w:r>
        <w:rPr>
          <w:sz w:val="24"/>
          <w:szCs w:val="24"/>
        </w:rPr>
        <w:t xml:space="preserve"> </w:t>
      </w:r>
      <w:proofErr w:type="spellStart"/>
      <w:r>
        <w:rPr>
          <w:sz w:val="24"/>
          <w:szCs w:val="24"/>
        </w:rPr>
        <w:t>tehnice</w:t>
      </w:r>
      <w:proofErr w:type="spellEnd"/>
      <w:r>
        <w:rPr>
          <w:sz w:val="24"/>
          <w:szCs w:val="24"/>
        </w:rPr>
        <w:t xml:space="preserve"> </w:t>
      </w:r>
      <w:proofErr w:type="spellStart"/>
      <w:r>
        <w:rPr>
          <w:sz w:val="24"/>
          <w:szCs w:val="24"/>
        </w:rPr>
        <w:t>furnizate</w:t>
      </w:r>
      <w:proofErr w:type="spellEnd"/>
      <w:r>
        <w:rPr>
          <w:sz w:val="24"/>
          <w:szCs w:val="24"/>
        </w:rPr>
        <w:t xml:space="preserve"> </w:t>
      </w:r>
      <w:proofErr w:type="spellStart"/>
      <w:r>
        <w:rPr>
          <w:sz w:val="24"/>
          <w:szCs w:val="24"/>
        </w:rPr>
        <w:t>Furnizorului</w:t>
      </w:r>
      <w:proofErr w:type="spellEnd"/>
      <w:r>
        <w:rPr>
          <w:sz w:val="24"/>
          <w:szCs w:val="24"/>
        </w:rPr>
        <w:t xml:space="preserve">. </w:t>
      </w:r>
      <w:proofErr w:type="spellStart"/>
      <w:r>
        <w:rPr>
          <w:sz w:val="24"/>
          <w:szCs w:val="24"/>
        </w:rPr>
        <w:t>Furnizorul</w:t>
      </w:r>
      <w:proofErr w:type="spellEnd"/>
      <w:r>
        <w:rPr>
          <w:sz w:val="24"/>
          <w:szCs w:val="24"/>
        </w:rPr>
        <w:t xml:space="preserve"> nu </w:t>
      </w:r>
      <w:proofErr w:type="spellStart"/>
      <w:r>
        <w:rPr>
          <w:sz w:val="24"/>
          <w:szCs w:val="24"/>
        </w:rPr>
        <w:t>răspunde</w:t>
      </w:r>
      <w:proofErr w:type="spellEnd"/>
      <w:r>
        <w:rPr>
          <w:sz w:val="24"/>
          <w:szCs w:val="24"/>
        </w:rPr>
        <w:t xml:space="preserve"> </w:t>
      </w:r>
      <w:proofErr w:type="spellStart"/>
      <w:r>
        <w:rPr>
          <w:sz w:val="24"/>
          <w:szCs w:val="24"/>
        </w:rPr>
        <w:t>pentru</w:t>
      </w:r>
      <w:proofErr w:type="spellEnd"/>
      <w:r>
        <w:rPr>
          <w:sz w:val="24"/>
          <w:szCs w:val="24"/>
        </w:rPr>
        <w:t xml:space="preserve"> </w:t>
      </w:r>
      <w:proofErr w:type="spellStart"/>
      <w:r>
        <w:rPr>
          <w:sz w:val="24"/>
          <w:szCs w:val="24"/>
        </w:rPr>
        <w:t>neconformitățile</w:t>
      </w:r>
      <w:proofErr w:type="spellEnd"/>
      <w:r>
        <w:rPr>
          <w:sz w:val="24"/>
          <w:szCs w:val="24"/>
        </w:rPr>
        <w:t xml:space="preserve"> </w:t>
      </w:r>
      <w:proofErr w:type="spellStart"/>
      <w:r>
        <w:rPr>
          <w:sz w:val="24"/>
          <w:szCs w:val="24"/>
        </w:rPr>
        <w:t>rezultate</w:t>
      </w:r>
      <w:proofErr w:type="spellEnd"/>
      <w:r>
        <w:rPr>
          <w:sz w:val="24"/>
          <w:szCs w:val="24"/>
        </w:rPr>
        <w:t xml:space="preserve"> din date </w:t>
      </w:r>
      <w:proofErr w:type="spellStart"/>
      <w:r>
        <w:rPr>
          <w:sz w:val="24"/>
          <w:szCs w:val="24"/>
        </w:rPr>
        <w:t>eronate</w:t>
      </w:r>
      <w:proofErr w:type="spellEnd"/>
      <w:r>
        <w:rPr>
          <w:sz w:val="24"/>
          <w:szCs w:val="24"/>
        </w:rPr>
        <w:t xml:space="preserve">, incomplete </w:t>
      </w:r>
      <w:proofErr w:type="spellStart"/>
      <w:r>
        <w:rPr>
          <w:sz w:val="24"/>
          <w:szCs w:val="24"/>
        </w:rPr>
        <w:t>sau</w:t>
      </w:r>
      <w:proofErr w:type="spellEnd"/>
      <w:r>
        <w:rPr>
          <w:sz w:val="24"/>
          <w:szCs w:val="24"/>
        </w:rPr>
        <w:t xml:space="preserve"> </w:t>
      </w:r>
      <w:proofErr w:type="spellStart"/>
      <w:r>
        <w:rPr>
          <w:sz w:val="24"/>
          <w:szCs w:val="24"/>
        </w:rPr>
        <w:t>incorect</w:t>
      </w:r>
      <w:proofErr w:type="spellEnd"/>
      <w:r>
        <w:rPr>
          <w:sz w:val="24"/>
          <w:szCs w:val="24"/>
        </w:rPr>
        <w:t xml:space="preserve"> </w:t>
      </w:r>
      <w:proofErr w:type="spellStart"/>
      <w:r>
        <w:rPr>
          <w:sz w:val="24"/>
          <w:szCs w:val="24"/>
        </w:rPr>
        <w:t>comunicate</w:t>
      </w:r>
      <w:proofErr w:type="spellEnd"/>
      <w:r>
        <w:rPr>
          <w:sz w:val="24"/>
          <w:szCs w:val="24"/>
        </w:rPr>
        <w:t xml:space="preserve"> de </w:t>
      </w:r>
      <w:proofErr w:type="spellStart"/>
      <w:r>
        <w:rPr>
          <w:sz w:val="24"/>
          <w:szCs w:val="24"/>
        </w:rPr>
        <w:t>Beneficiar</w:t>
      </w:r>
      <w:proofErr w:type="spellEnd"/>
      <w:r>
        <w:rPr>
          <w:sz w:val="24"/>
          <w:szCs w:val="24"/>
        </w:rPr>
        <w:t>.</w:t>
      </w:r>
    </w:p>
    <w:p w14:paraId="5C3376EF" w14:textId="77777777" w:rsidR="00B716B6" w:rsidRDefault="00000000">
      <w:pPr>
        <w:pStyle w:val="Titlu2"/>
        <w:rPr>
          <w:rFonts w:asciiTheme="minorHAnsi" w:hAnsiTheme="minorHAnsi"/>
          <w:sz w:val="24"/>
          <w:szCs w:val="24"/>
        </w:rPr>
      </w:pPr>
      <w:r>
        <w:rPr>
          <w:rFonts w:asciiTheme="minorHAnsi" w:hAnsiTheme="minorHAnsi"/>
          <w:sz w:val="24"/>
          <w:szCs w:val="24"/>
        </w:rPr>
        <w:t>B. GARANȚII ȘI RISCURI</w:t>
      </w:r>
    </w:p>
    <w:p w14:paraId="3D669853" w14:textId="77777777" w:rsidR="00B716B6" w:rsidRDefault="00000000">
      <w:pPr>
        <w:pStyle w:val="Listnumerotat"/>
        <w:rPr>
          <w:sz w:val="24"/>
          <w:szCs w:val="24"/>
        </w:rPr>
      </w:pPr>
      <w:r>
        <w:rPr>
          <w:sz w:val="24"/>
          <w:szCs w:val="24"/>
        </w:rPr>
        <w:t xml:space="preserve"> </w:t>
      </w:r>
      <w:proofErr w:type="spellStart"/>
      <w:r>
        <w:rPr>
          <w:sz w:val="24"/>
          <w:szCs w:val="24"/>
        </w:rPr>
        <w:t>Furnizorul</w:t>
      </w:r>
      <w:proofErr w:type="spellEnd"/>
      <w:r>
        <w:rPr>
          <w:sz w:val="24"/>
          <w:szCs w:val="24"/>
        </w:rPr>
        <w:t xml:space="preserve"> </w:t>
      </w:r>
      <w:proofErr w:type="spellStart"/>
      <w:r>
        <w:rPr>
          <w:sz w:val="24"/>
          <w:szCs w:val="24"/>
        </w:rPr>
        <w:t>garantează</w:t>
      </w:r>
      <w:proofErr w:type="spellEnd"/>
      <w:r>
        <w:rPr>
          <w:sz w:val="24"/>
          <w:szCs w:val="24"/>
        </w:rPr>
        <w:t xml:space="preserve"> </w:t>
      </w:r>
      <w:proofErr w:type="spellStart"/>
      <w:r>
        <w:rPr>
          <w:sz w:val="24"/>
          <w:szCs w:val="24"/>
        </w:rPr>
        <w:t>bunurile</w:t>
      </w:r>
      <w:proofErr w:type="spellEnd"/>
      <w:r>
        <w:rPr>
          <w:sz w:val="24"/>
          <w:szCs w:val="24"/>
        </w:rPr>
        <w:t xml:space="preserve"> </w:t>
      </w:r>
      <w:proofErr w:type="spellStart"/>
      <w:r>
        <w:rPr>
          <w:sz w:val="24"/>
          <w:szCs w:val="24"/>
        </w:rPr>
        <w:t>vândute</w:t>
      </w:r>
      <w:proofErr w:type="spellEnd"/>
      <w:r>
        <w:rPr>
          <w:sz w:val="24"/>
          <w:szCs w:val="24"/>
        </w:rPr>
        <w:t xml:space="preserve"> </w:t>
      </w:r>
      <w:proofErr w:type="spellStart"/>
      <w:r>
        <w:rPr>
          <w:sz w:val="24"/>
          <w:szCs w:val="24"/>
        </w:rPr>
        <w:t>împotriva</w:t>
      </w:r>
      <w:proofErr w:type="spellEnd"/>
      <w:r>
        <w:rPr>
          <w:sz w:val="24"/>
          <w:szCs w:val="24"/>
        </w:rPr>
        <w:t xml:space="preserve"> </w:t>
      </w:r>
      <w:proofErr w:type="spellStart"/>
      <w:r>
        <w:rPr>
          <w:sz w:val="24"/>
          <w:szCs w:val="24"/>
        </w:rPr>
        <w:t>evicțiunii</w:t>
      </w:r>
      <w:proofErr w:type="spellEnd"/>
      <w:r>
        <w:rPr>
          <w:sz w:val="24"/>
          <w:szCs w:val="24"/>
        </w:rPr>
        <w:t xml:space="preserve"> </w:t>
      </w:r>
      <w:proofErr w:type="spellStart"/>
      <w:r>
        <w:rPr>
          <w:sz w:val="24"/>
          <w:szCs w:val="24"/>
        </w:rPr>
        <w:t>și</w:t>
      </w:r>
      <w:proofErr w:type="spellEnd"/>
      <w:r>
        <w:rPr>
          <w:sz w:val="24"/>
          <w:szCs w:val="24"/>
        </w:rPr>
        <w:t xml:space="preserve"> contra </w:t>
      </w:r>
      <w:proofErr w:type="spellStart"/>
      <w:r>
        <w:rPr>
          <w:sz w:val="24"/>
          <w:szCs w:val="24"/>
        </w:rPr>
        <w:t>viciilor</w:t>
      </w:r>
      <w:proofErr w:type="spellEnd"/>
      <w:r>
        <w:rPr>
          <w:sz w:val="24"/>
          <w:szCs w:val="24"/>
        </w:rPr>
        <w:t xml:space="preserve"> </w:t>
      </w:r>
      <w:proofErr w:type="spellStart"/>
      <w:r>
        <w:rPr>
          <w:sz w:val="24"/>
          <w:szCs w:val="24"/>
        </w:rPr>
        <w:t>ascunse</w:t>
      </w:r>
      <w:proofErr w:type="spellEnd"/>
      <w:r>
        <w:rPr>
          <w:sz w:val="24"/>
          <w:szCs w:val="24"/>
        </w:rPr>
        <w:t>.</w:t>
      </w:r>
    </w:p>
    <w:p w14:paraId="23EE7867" w14:textId="77777777" w:rsidR="00B716B6" w:rsidRDefault="00000000">
      <w:pPr>
        <w:pStyle w:val="Listnumerotat"/>
        <w:rPr>
          <w:sz w:val="24"/>
          <w:szCs w:val="24"/>
        </w:rPr>
      </w:pPr>
      <w:r>
        <w:rPr>
          <w:sz w:val="24"/>
          <w:szCs w:val="24"/>
        </w:rPr>
        <w:t xml:space="preserve"> La </w:t>
      </w:r>
      <w:proofErr w:type="spellStart"/>
      <w:r>
        <w:rPr>
          <w:sz w:val="24"/>
          <w:szCs w:val="24"/>
        </w:rPr>
        <w:t>recepția</w:t>
      </w:r>
      <w:proofErr w:type="spellEnd"/>
      <w:r>
        <w:rPr>
          <w:sz w:val="24"/>
          <w:szCs w:val="24"/>
        </w:rPr>
        <w:t xml:space="preserve"> </w:t>
      </w:r>
      <w:proofErr w:type="spellStart"/>
      <w:r>
        <w:rPr>
          <w:sz w:val="24"/>
          <w:szCs w:val="24"/>
        </w:rPr>
        <w:t>lucrării</w:t>
      </w:r>
      <w:proofErr w:type="spellEnd"/>
      <w:r>
        <w:rPr>
          <w:sz w:val="24"/>
          <w:szCs w:val="24"/>
        </w:rPr>
        <w:t xml:space="preserve"> </w:t>
      </w:r>
      <w:proofErr w:type="spellStart"/>
      <w:r>
        <w:rPr>
          <w:sz w:val="24"/>
          <w:szCs w:val="24"/>
        </w:rPr>
        <w:t>și</w:t>
      </w:r>
      <w:proofErr w:type="spellEnd"/>
      <w:r>
        <w:rPr>
          <w:sz w:val="24"/>
          <w:szCs w:val="24"/>
        </w:rPr>
        <w:t xml:space="preserve"> </w:t>
      </w:r>
      <w:proofErr w:type="spellStart"/>
      <w:r>
        <w:rPr>
          <w:sz w:val="24"/>
          <w:szCs w:val="24"/>
        </w:rPr>
        <w:t>achitarea</w:t>
      </w:r>
      <w:proofErr w:type="spellEnd"/>
      <w:r>
        <w:rPr>
          <w:sz w:val="24"/>
          <w:szCs w:val="24"/>
        </w:rPr>
        <w:t xml:space="preserve"> </w:t>
      </w:r>
      <w:proofErr w:type="spellStart"/>
      <w:r>
        <w:rPr>
          <w:sz w:val="24"/>
          <w:szCs w:val="24"/>
        </w:rPr>
        <w:t>integrală</w:t>
      </w:r>
      <w:proofErr w:type="spellEnd"/>
      <w:r>
        <w:rPr>
          <w:sz w:val="24"/>
          <w:szCs w:val="24"/>
        </w:rPr>
        <w:t xml:space="preserve"> a </w:t>
      </w:r>
      <w:proofErr w:type="spellStart"/>
      <w:r>
        <w:rPr>
          <w:sz w:val="24"/>
          <w:szCs w:val="24"/>
        </w:rPr>
        <w:t>prețului</w:t>
      </w:r>
      <w:proofErr w:type="spellEnd"/>
      <w:r>
        <w:rPr>
          <w:sz w:val="24"/>
          <w:szCs w:val="24"/>
        </w:rPr>
        <w:t xml:space="preserve">, </w:t>
      </w:r>
      <w:proofErr w:type="spellStart"/>
      <w:r>
        <w:rPr>
          <w:sz w:val="24"/>
          <w:szCs w:val="24"/>
        </w:rPr>
        <w:t>Beneficiarul</w:t>
      </w:r>
      <w:proofErr w:type="spellEnd"/>
      <w:r>
        <w:rPr>
          <w:sz w:val="24"/>
          <w:szCs w:val="24"/>
        </w:rPr>
        <w:t xml:space="preserve"> </w:t>
      </w:r>
      <w:proofErr w:type="spellStart"/>
      <w:r>
        <w:rPr>
          <w:sz w:val="24"/>
          <w:szCs w:val="24"/>
        </w:rPr>
        <w:t>va</w:t>
      </w:r>
      <w:proofErr w:type="spellEnd"/>
      <w:r>
        <w:rPr>
          <w:sz w:val="24"/>
          <w:szCs w:val="24"/>
        </w:rPr>
        <w:t xml:space="preserve"> </w:t>
      </w:r>
      <w:proofErr w:type="spellStart"/>
      <w:r>
        <w:rPr>
          <w:sz w:val="24"/>
          <w:szCs w:val="24"/>
        </w:rPr>
        <w:t>primi</w:t>
      </w:r>
      <w:proofErr w:type="spellEnd"/>
      <w:r>
        <w:rPr>
          <w:sz w:val="24"/>
          <w:szCs w:val="24"/>
        </w:rPr>
        <w:t xml:space="preserve"> </w:t>
      </w:r>
      <w:proofErr w:type="spellStart"/>
      <w:r>
        <w:rPr>
          <w:sz w:val="24"/>
          <w:szCs w:val="24"/>
        </w:rPr>
        <w:t>certificatul</w:t>
      </w:r>
      <w:proofErr w:type="spellEnd"/>
      <w:r>
        <w:rPr>
          <w:sz w:val="24"/>
          <w:szCs w:val="24"/>
        </w:rPr>
        <w:t xml:space="preserve"> de </w:t>
      </w:r>
      <w:proofErr w:type="spellStart"/>
      <w:r>
        <w:rPr>
          <w:sz w:val="24"/>
          <w:szCs w:val="24"/>
        </w:rPr>
        <w:t>garanție</w:t>
      </w:r>
      <w:proofErr w:type="spellEnd"/>
      <w:r>
        <w:rPr>
          <w:sz w:val="24"/>
          <w:szCs w:val="24"/>
        </w:rPr>
        <w:t xml:space="preserve"> </w:t>
      </w:r>
      <w:proofErr w:type="spellStart"/>
      <w:r>
        <w:rPr>
          <w:sz w:val="24"/>
          <w:szCs w:val="24"/>
        </w:rPr>
        <w:t>corespunzător</w:t>
      </w:r>
      <w:proofErr w:type="spellEnd"/>
      <w:r>
        <w:rPr>
          <w:sz w:val="24"/>
          <w:szCs w:val="24"/>
        </w:rPr>
        <w:t xml:space="preserve"> </w:t>
      </w:r>
      <w:proofErr w:type="spellStart"/>
      <w:r>
        <w:rPr>
          <w:sz w:val="24"/>
          <w:szCs w:val="24"/>
        </w:rPr>
        <w:t>lucrării</w:t>
      </w:r>
      <w:proofErr w:type="spellEnd"/>
      <w:r>
        <w:rPr>
          <w:sz w:val="24"/>
          <w:szCs w:val="24"/>
        </w:rPr>
        <w:t xml:space="preserve"> </w:t>
      </w:r>
      <w:proofErr w:type="spellStart"/>
      <w:r>
        <w:rPr>
          <w:sz w:val="24"/>
          <w:szCs w:val="24"/>
        </w:rPr>
        <w:t>prestate</w:t>
      </w:r>
      <w:proofErr w:type="spellEnd"/>
      <w:r>
        <w:rPr>
          <w:sz w:val="24"/>
          <w:szCs w:val="24"/>
        </w:rPr>
        <w:t xml:space="preserve"> de </w:t>
      </w:r>
      <w:proofErr w:type="spellStart"/>
      <w:r>
        <w:rPr>
          <w:sz w:val="24"/>
          <w:szCs w:val="24"/>
        </w:rPr>
        <w:t>Furnizor</w:t>
      </w:r>
      <w:proofErr w:type="spellEnd"/>
      <w:r>
        <w:rPr>
          <w:sz w:val="24"/>
          <w:szCs w:val="24"/>
        </w:rPr>
        <w:t xml:space="preserve">. </w:t>
      </w:r>
      <w:proofErr w:type="spellStart"/>
      <w:r>
        <w:rPr>
          <w:sz w:val="24"/>
          <w:szCs w:val="24"/>
        </w:rPr>
        <w:t>Garanția</w:t>
      </w:r>
      <w:proofErr w:type="spellEnd"/>
      <w:r>
        <w:rPr>
          <w:sz w:val="24"/>
          <w:szCs w:val="24"/>
        </w:rPr>
        <w:t xml:space="preserve"> </w:t>
      </w:r>
      <w:proofErr w:type="spellStart"/>
      <w:r>
        <w:rPr>
          <w:sz w:val="24"/>
          <w:szCs w:val="24"/>
        </w:rPr>
        <w:t>oferită</w:t>
      </w:r>
      <w:proofErr w:type="spellEnd"/>
      <w:r>
        <w:rPr>
          <w:sz w:val="24"/>
          <w:szCs w:val="24"/>
        </w:rPr>
        <w:t xml:space="preserve"> </w:t>
      </w:r>
      <w:proofErr w:type="spellStart"/>
      <w:r>
        <w:rPr>
          <w:sz w:val="24"/>
          <w:szCs w:val="24"/>
        </w:rPr>
        <w:t>este</w:t>
      </w:r>
      <w:proofErr w:type="spellEnd"/>
      <w:r>
        <w:rPr>
          <w:sz w:val="24"/>
          <w:szCs w:val="24"/>
        </w:rPr>
        <w:t xml:space="preserve"> de 3 ani.</w:t>
      </w:r>
    </w:p>
    <w:p w14:paraId="0E8DCF81" w14:textId="77777777" w:rsidR="00B716B6" w:rsidRDefault="00000000">
      <w:pPr>
        <w:pStyle w:val="Listnumerotat"/>
        <w:rPr>
          <w:sz w:val="24"/>
          <w:szCs w:val="24"/>
        </w:rPr>
      </w:pPr>
      <w:r>
        <w:rPr>
          <w:sz w:val="24"/>
          <w:szCs w:val="24"/>
        </w:rPr>
        <w:t xml:space="preserve"> </w:t>
      </w:r>
      <w:proofErr w:type="spellStart"/>
      <w:r>
        <w:rPr>
          <w:sz w:val="24"/>
          <w:szCs w:val="24"/>
        </w:rPr>
        <w:t>Riscurile</w:t>
      </w:r>
      <w:proofErr w:type="spellEnd"/>
      <w:r>
        <w:rPr>
          <w:sz w:val="24"/>
          <w:szCs w:val="24"/>
        </w:rPr>
        <w:t xml:space="preserve"> </w:t>
      </w:r>
      <w:proofErr w:type="spellStart"/>
      <w:r>
        <w:rPr>
          <w:sz w:val="24"/>
          <w:szCs w:val="24"/>
        </w:rPr>
        <w:t>asupra</w:t>
      </w:r>
      <w:proofErr w:type="spellEnd"/>
      <w:r>
        <w:rPr>
          <w:sz w:val="24"/>
          <w:szCs w:val="24"/>
        </w:rPr>
        <w:t xml:space="preserve"> </w:t>
      </w:r>
      <w:proofErr w:type="spellStart"/>
      <w:r>
        <w:rPr>
          <w:sz w:val="24"/>
          <w:szCs w:val="24"/>
        </w:rPr>
        <w:t>mărfii</w:t>
      </w:r>
      <w:proofErr w:type="spellEnd"/>
      <w:r>
        <w:rPr>
          <w:sz w:val="24"/>
          <w:szCs w:val="24"/>
        </w:rPr>
        <w:t xml:space="preserve"> </w:t>
      </w:r>
      <w:proofErr w:type="spellStart"/>
      <w:r>
        <w:rPr>
          <w:sz w:val="24"/>
          <w:szCs w:val="24"/>
        </w:rPr>
        <w:t>trec</w:t>
      </w:r>
      <w:proofErr w:type="spellEnd"/>
      <w:r>
        <w:rPr>
          <w:sz w:val="24"/>
          <w:szCs w:val="24"/>
        </w:rPr>
        <w:t xml:space="preserve"> de la </w:t>
      </w:r>
      <w:proofErr w:type="spellStart"/>
      <w:r>
        <w:rPr>
          <w:sz w:val="24"/>
          <w:szCs w:val="24"/>
        </w:rPr>
        <w:t>Furnizor</w:t>
      </w:r>
      <w:proofErr w:type="spellEnd"/>
      <w:r>
        <w:rPr>
          <w:sz w:val="24"/>
          <w:szCs w:val="24"/>
        </w:rPr>
        <w:t xml:space="preserve"> la </w:t>
      </w:r>
      <w:proofErr w:type="spellStart"/>
      <w:r>
        <w:rPr>
          <w:sz w:val="24"/>
          <w:szCs w:val="24"/>
        </w:rPr>
        <w:t>Beneficiar</w:t>
      </w:r>
      <w:proofErr w:type="spellEnd"/>
      <w:r>
        <w:rPr>
          <w:sz w:val="24"/>
          <w:szCs w:val="24"/>
        </w:rPr>
        <w:t xml:space="preserve"> </w:t>
      </w:r>
      <w:proofErr w:type="spellStart"/>
      <w:r>
        <w:rPr>
          <w:sz w:val="24"/>
          <w:szCs w:val="24"/>
        </w:rPr>
        <w:t>în</w:t>
      </w:r>
      <w:proofErr w:type="spellEnd"/>
      <w:r>
        <w:rPr>
          <w:sz w:val="24"/>
          <w:szCs w:val="24"/>
        </w:rPr>
        <w:t xml:space="preserve"> </w:t>
      </w:r>
      <w:proofErr w:type="spellStart"/>
      <w:r>
        <w:rPr>
          <w:sz w:val="24"/>
          <w:szCs w:val="24"/>
        </w:rPr>
        <w:t>momentul</w:t>
      </w:r>
      <w:proofErr w:type="spellEnd"/>
      <w:r>
        <w:rPr>
          <w:sz w:val="24"/>
          <w:szCs w:val="24"/>
        </w:rPr>
        <w:t xml:space="preserve"> </w:t>
      </w:r>
      <w:proofErr w:type="spellStart"/>
      <w:r>
        <w:rPr>
          <w:sz w:val="24"/>
          <w:szCs w:val="24"/>
        </w:rPr>
        <w:t>recepției</w:t>
      </w:r>
      <w:proofErr w:type="spellEnd"/>
      <w:r>
        <w:rPr>
          <w:sz w:val="24"/>
          <w:szCs w:val="24"/>
        </w:rPr>
        <w:t xml:space="preserve"> </w:t>
      </w:r>
      <w:proofErr w:type="spellStart"/>
      <w:r>
        <w:rPr>
          <w:sz w:val="24"/>
          <w:szCs w:val="24"/>
        </w:rPr>
        <w:t>acesteia</w:t>
      </w:r>
      <w:proofErr w:type="spellEnd"/>
      <w:r>
        <w:rPr>
          <w:sz w:val="24"/>
          <w:szCs w:val="24"/>
        </w:rPr>
        <w:t xml:space="preserve">. Pe </w:t>
      </w:r>
      <w:proofErr w:type="spellStart"/>
      <w:r>
        <w:rPr>
          <w:sz w:val="24"/>
          <w:szCs w:val="24"/>
        </w:rPr>
        <w:t>durata</w:t>
      </w:r>
      <w:proofErr w:type="spellEnd"/>
      <w:r>
        <w:rPr>
          <w:sz w:val="24"/>
          <w:szCs w:val="24"/>
        </w:rPr>
        <w:t xml:space="preserve"> </w:t>
      </w:r>
      <w:proofErr w:type="spellStart"/>
      <w:r>
        <w:rPr>
          <w:sz w:val="24"/>
          <w:szCs w:val="24"/>
        </w:rPr>
        <w:t>transportului</w:t>
      </w:r>
      <w:proofErr w:type="spellEnd"/>
      <w:r>
        <w:rPr>
          <w:sz w:val="24"/>
          <w:szCs w:val="24"/>
        </w:rPr>
        <w:t xml:space="preserve">, </w:t>
      </w:r>
      <w:proofErr w:type="spellStart"/>
      <w:r>
        <w:rPr>
          <w:sz w:val="24"/>
          <w:szCs w:val="24"/>
        </w:rPr>
        <w:t>riscul</w:t>
      </w:r>
      <w:proofErr w:type="spellEnd"/>
      <w:r>
        <w:rPr>
          <w:sz w:val="24"/>
          <w:szCs w:val="24"/>
        </w:rPr>
        <w:t xml:space="preserve"> </w:t>
      </w:r>
      <w:proofErr w:type="spellStart"/>
      <w:r>
        <w:rPr>
          <w:sz w:val="24"/>
          <w:szCs w:val="24"/>
        </w:rPr>
        <w:t>este</w:t>
      </w:r>
      <w:proofErr w:type="spellEnd"/>
      <w:r>
        <w:rPr>
          <w:sz w:val="24"/>
          <w:szCs w:val="24"/>
        </w:rPr>
        <w:t xml:space="preserve"> </w:t>
      </w:r>
      <w:proofErr w:type="spellStart"/>
      <w:r>
        <w:rPr>
          <w:sz w:val="24"/>
          <w:szCs w:val="24"/>
        </w:rPr>
        <w:t>preluat</w:t>
      </w:r>
      <w:proofErr w:type="spellEnd"/>
      <w:r>
        <w:rPr>
          <w:sz w:val="24"/>
          <w:szCs w:val="24"/>
        </w:rPr>
        <w:t xml:space="preserve"> de </w:t>
      </w:r>
      <w:proofErr w:type="spellStart"/>
      <w:r>
        <w:rPr>
          <w:sz w:val="24"/>
          <w:szCs w:val="24"/>
        </w:rPr>
        <w:t>transportator</w:t>
      </w:r>
      <w:proofErr w:type="spellEnd"/>
      <w:r>
        <w:rPr>
          <w:sz w:val="24"/>
          <w:szCs w:val="24"/>
        </w:rPr>
        <w:t>.</w:t>
      </w:r>
    </w:p>
    <w:p w14:paraId="715E314C" w14:textId="77777777" w:rsidR="00B716B6" w:rsidRDefault="00000000">
      <w:pPr>
        <w:pStyle w:val="Listnumerotat"/>
        <w:rPr>
          <w:sz w:val="24"/>
          <w:szCs w:val="24"/>
        </w:rPr>
      </w:pPr>
      <w:r>
        <w:rPr>
          <w:sz w:val="24"/>
          <w:szCs w:val="24"/>
        </w:rPr>
        <w:t xml:space="preserve"> </w:t>
      </w:r>
      <w:proofErr w:type="spellStart"/>
      <w:r>
        <w:rPr>
          <w:sz w:val="24"/>
          <w:szCs w:val="24"/>
        </w:rPr>
        <w:t>Proprietatea</w:t>
      </w:r>
      <w:proofErr w:type="spellEnd"/>
      <w:r>
        <w:rPr>
          <w:sz w:val="24"/>
          <w:szCs w:val="24"/>
        </w:rPr>
        <w:t xml:space="preserve"> </w:t>
      </w:r>
      <w:proofErr w:type="spellStart"/>
      <w:r>
        <w:rPr>
          <w:sz w:val="24"/>
          <w:szCs w:val="24"/>
        </w:rPr>
        <w:t>asupra</w:t>
      </w:r>
      <w:proofErr w:type="spellEnd"/>
      <w:r>
        <w:rPr>
          <w:sz w:val="24"/>
          <w:szCs w:val="24"/>
        </w:rPr>
        <w:t xml:space="preserve"> </w:t>
      </w:r>
      <w:proofErr w:type="spellStart"/>
      <w:r>
        <w:rPr>
          <w:sz w:val="24"/>
          <w:szCs w:val="24"/>
        </w:rPr>
        <w:t>mărfii</w:t>
      </w:r>
      <w:proofErr w:type="spellEnd"/>
      <w:r>
        <w:rPr>
          <w:sz w:val="24"/>
          <w:szCs w:val="24"/>
        </w:rPr>
        <w:t xml:space="preserve"> </w:t>
      </w:r>
      <w:proofErr w:type="spellStart"/>
      <w:r>
        <w:rPr>
          <w:sz w:val="24"/>
          <w:szCs w:val="24"/>
        </w:rPr>
        <w:t>trece</w:t>
      </w:r>
      <w:proofErr w:type="spellEnd"/>
      <w:r>
        <w:rPr>
          <w:sz w:val="24"/>
          <w:szCs w:val="24"/>
        </w:rPr>
        <w:t xml:space="preserve"> de la </w:t>
      </w:r>
      <w:proofErr w:type="spellStart"/>
      <w:r>
        <w:rPr>
          <w:sz w:val="24"/>
          <w:szCs w:val="24"/>
        </w:rPr>
        <w:t>Furnizor</w:t>
      </w:r>
      <w:proofErr w:type="spellEnd"/>
      <w:r>
        <w:rPr>
          <w:sz w:val="24"/>
          <w:szCs w:val="24"/>
        </w:rPr>
        <w:t xml:space="preserve"> la </w:t>
      </w:r>
      <w:proofErr w:type="spellStart"/>
      <w:r>
        <w:rPr>
          <w:sz w:val="24"/>
          <w:szCs w:val="24"/>
        </w:rPr>
        <w:t>Beneficiar</w:t>
      </w:r>
      <w:proofErr w:type="spellEnd"/>
      <w:r>
        <w:rPr>
          <w:sz w:val="24"/>
          <w:szCs w:val="24"/>
        </w:rPr>
        <w:t xml:space="preserve"> </w:t>
      </w:r>
      <w:proofErr w:type="spellStart"/>
      <w:r>
        <w:rPr>
          <w:sz w:val="24"/>
          <w:szCs w:val="24"/>
        </w:rPr>
        <w:t>în</w:t>
      </w:r>
      <w:proofErr w:type="spellEnd"/>
      <w:r>
        <w:rPr>
          <w:sz w:val="24"/>
          <w:szCs w:val="24"/>
        </w:rPr>
        <w:t xml:space="preserve"> </w:t>
      </w:r>
      <w:proofErr w:type="spellStart"/>
      <w:r>
        <w:rPr>
          <w:sz w:val="24"/>
          <w:szCs w:val="24"/>
        </w:rPr>
        <w:t>momentul</w:t>
      </w:r>
      <w:proofErr w:type="spellEnd"/>
      <w:r>
        <w:rPr>
          <w:sz w:val="24"/>
          <w:szCs w:val="24"/>
        </w:rPr>
        <w:t xml:space="preserve"> </w:t>
      </w:r>
      <w:proofErr w:type="spellStart"/>
      <w:r>
        <w:rPr>
          <w:sz w:val="24"/>
          <w:szCs w:val="24"/>
        </w:rPr>
        <w:t>achitării</w:t>
      </w:r>
      <w:proofErr w:type="spellEnd"/>
      <w:r>
        <w:rPr>
          <w:sz w:val="24"/>
          <w:szCs w:val="24"/>
        </w:rPr>
        <w:t xml:space="preserve"> </w:t>
      </w:r>
      <w:proofErr w:type="spellStart"/>
      <w:r>
        <w:rPr>
          <w:sz w:val="24"/>
          <w:szCs w:val="24"/>
        </w:rPr>
        <w:t>integrale</w:t>
      </w:r>
      <w:proofErr w:type="spellEnd"/>
      <w:r>
        <w:rPr>
          <w:sz w:val="24"/>
          <w:szCs w:val="24"/>
        </w:rPr>
        <w:t xml:space="preserve"> a </w:t>
      </w:r>
      <w:proofErr w:type="spellStart"/>
      <w:r>
        <w:rPr>
          <w:sz w:val="24"/>
          <w:szCs w:val="24"/>
        </w:rPr>
        <w:t>produselor</w:t>
      </w:r>
      <w:proofErr w:type="spellEnd"/>
      <w:r>
        <w:rPr>
          <w:sz w:val="24"/>
          <w:szCs w:val="24"/>
        </w:rPr>
        <w:t xml:space="preserve"> </w:t>
      </w:r>
      <w:proofErr w:type="spellStart"/>
      <w:r>
        <w:rPr>
          <w:sz w:val="24"/>
          <w:szCs w:val="24"/>
        </w:rPr>
        <w:t>livrate</w:t>
      </w:r>
      <w:proofErr w:type="spellEnd"/>
      <w:r>
        <w:rPr>
          <w:sz w:val="24"/>
          <w:szCs w:val="24"/>
        </w:rPr>
        <w:t>.</w:t>
      </w:r>
    </w:p>
    <w:p w14:paraId="45961B9B" w14:textId="77777777" w:rsidR="00B716B6" w:rsidRDefault="00000000">
      <w:pPr>
        <w:pStyle w:val="Titlu2"/>
        <w:rPr>
          <w:rFonts w:asciiTheme="minorHAnsi" w:hAnsiTheme="minorHAnsi"/>
          <w:sz w:val="24"/>
          <w:szCs w:val="24"/>
        </w:rPr>
      </w:pPr>
      <w:r>
        <w:rPr>
          <w:rFonts w:asciiTheme="minorHAnsi" w:hAnsiTheme="minorHAnsi"/>
          <w:sz w:val="24"/>
          <w:szCs w:val="24"/>
        </w:rPr>
        <w:lastRenderedPageBreak/>
        <w:t>C. VALOAREA CONTRACTULUI</w:t>
      </w:r>
    </w:p>
    <w:p w14:paraId="6D441DA7" w14:textId="37C16AEA" w:rsidR="00DD48F4" w:rsidRDefault="00000000">
      <w:pPr>
        <w:pStyle w:val="Listnumerotat"/>
        <w:rPr>
          <w:sz w:val="24"/>
          <w:szCs w:val="24"/>
        </w:rPr>
      </w:pPr>
      <w:r w:rsidRPr="00DD48F4">
        <w:rPr>
          <w:sz w:val="24"/>
          <w:szCs w:val="24"/>
        </w:rPr>
        <w:t xml:space="preserve"> </w:t>
      </w:r>
      <w:proofErr w:type="spellStart"/>
      <w:r w:rsidR="00DD48F4" w:rsidRPr="00DD48F4">
        <w:rPr>
          <w:sz w:val="24"/>
          <w:szCs w:val="24"/>
        </w:rPr>
        <w:t>Valoarea</w:t>
      </w:r>
      <w:proofErr w:type="spellEnd"/>
      <w:r w:rsidR="00DD48F4" w:rsidRPr="00DD48F4">
        <w:rPr>
          <w:sz w:val="24"/>
          <w:szCs w:val="24"/>
        </w:rPr>
        <w:t xml:space="preserve"> </w:t>
      </w:r>
      <w:proofErr w:type="spellStart"/>
      <w:r w:rsidR="00DD48F4" w:rsidRPr="00DD48F4">
        <w:rPr>
          <w:sz w:val="24"/>
          <w:szCs w:val="24"/>
        </w:rPr>
        <w:t>lucrărilor</w:t>
      </w:r>
      <w:proofErr w:type="spellEnd"/>
      <w:r w:rsidR="00DD48F4" w:rsidRPr="00DD48F4">
        <w:rPr>
          <w:sz w:val="24"/>
          <w:szCs w:val="24"/>
        </w:rPr>
        <w:t xml:space="preserve"> </w:t>
      </w:r>
      <w:proofErr w:type="spellStart"/>
      <w:r w:rsidR="00DD48F4" w:rsidRPr="00DD48F4">
        <w:rPr>
          <w:sz w:val="24"/>
          <w:szCs w:val="24"/>
        </w:rPr>
        <w:t>ce</w:t>
      </w:r>
      <w:proofErr w:type="spellEnd"/>
      <w:r w:rsidR="00DD48F4" w:rsidRPr="00DD48F4">
        <w:rPr>
          <w:sz w:val="24"/>
          <w:szCs w:val="24"/>
        </w:rPr>
        <w:t xml:space="preserve"> fac </w:t>
      </w:r>
      <w:proofErr w:type="spellStart"/>
      <w:r w:rsidR="00DD48F4" w:rsidRPr="00DD48F4">
        <w:rPr>
          <w:sz w:val="24"/>
          <w:szCs w:val="24"/>
        </w:rPr>
        <w:t>obiectul</w:t>
      </w:r>
      <w:proofErr w:type="spellEnd"/>
      <w:r w:rsidR="00DD48F4" w:rsidRPr="00DD48F4">
        <w:rPr>
          <w:sz w:val="24"/>
          <w:szCs w:val="24"/>
        </w:rPr>
        <w:t xml:space="preserve"> </w:t>
      </w:r>
      <w:proofErr w:type="spellStart"/>
      <w:r w:rsidR="00DD48F4" w:rsidRPr="00DD48F4">
        <w:rPr>
          <w:sz w:val="24"/>
          <w:szCs w:val="24"/>
        </w:rPr>
        <w:t>prezentului</w:t>
      </w:r>
      <w:proofErr w:type="spellEnd"/>
      <w:r w:rsidR="00DD48F4" w:rsidRPr="00DD48F4">
        <w:rPr>
          <w:sz w:val="24"/>
          <w:szCs w:val="24"/>
        </w:rPr>
        <w:t xml:space="preserve"> contract </w:t>
      </w:r>
      <w:proofErr w:type="spellStart"/>
      <w:r w:rsidR="00DD48F4" w:rsidRPr="00DD48F4">
        <w:rPr>
          <w:sz w:val="24"/>
          <w:szCs w:val="24"/>
        </w:rPr>
        <w:t>este</w:t>
      </w:r>
      <w:proofErr w:type="spellEnd"/>
      <w:r w:rsidR="00DD48F4" w:rsidRPr="00DD48F4">
        <w:rPr>
          <w:sz w:val="24"/>
          <w:szCs w:val="24"/>
        </w:rPr>
        <w:t xml:space="preserve"> de </w:t>
      </w:r>
      <w:r w:rsidR="00983947">
        <w:rPr>
          <w:sz w:val="24"/>
          <w:szCs w:val="24"/>
        </w:rPr>
        <w:t xml:space="preserve">7.532,98 </w:t>
      </w:r>
      <w:r w:rsidR="00DD48F4" w:rsidRPr="00DD48F4">
        <w:rPr>
          <w:sz w:val="24"/>
          <w:szCs w:val="24"/>
        </w:rPr>
        <w:t xml:space="preserve">EUR. </w:t>
      </w:r>
      <w:proofErr w:type="spellStart"/>
      <w:r w:rsidR="00DD48F4" w:rsidRPr="00DD48F4">
        <w:rPr>
          <w:sz w:val="24"/>
          <w:szCs w:val="24"/>
        </w:rPr>
        <w:t>Operațiunea</w:t>
      </w:r>
      <w:proofErr w:type="spellEnd"/>
      <w:r w:rsidR="00DD48F4" w:rsidRPr="00DD48F4">
        <w:rPr>
          <w:sz w:val="24"/>
          <w:szCs w:val="24"/>
        </w:rPr>
        <w:t xml:space="preserve"> </w:t>
      </w:r>
      <w:proofErr w:type="spellStart"/>
      <w:r w:rsidR="00DD48F4" w:rsidRPr="00DD48F4">
        <w:rPr>
          <w:sz w:val="24"/>
          <w:szCs w:val="24"/>
        </w:rPr>
        <w:t>reprezintă</w:t>
      </w:r>
      <w:proofErr w:type="spellEnd"/>
      <w:r w:rsidR="00DD48F4" w:rsidRPr="00DD48F4">
        <w:rPr>
          <w:sz w:val="24"/>
          <w:szCs w:val="24"/>
        </w:rPr>
        <w:t xml:space="preserve"> o </w:t>
      </w:r>
      <w:proofErr w:type="spellStart"/>
      <w:r w:rsidR="00DD48F4" w:rsidRPr="00DD48F4">
        <w:rPr>
          <w:sz w:val="24"/>
          <w:szCs w:val="24"/>
        </w:rPr>
        <w:t>livrare</w:t>
      </w:r>
      <w:proofErr w:type="spellEnd"/>
      <w:r w:rsidR="00DD48F4" w:rsidRPr="00DD48F4">
        <w:rPr>
          <w:sz w:val="24"/>
          <w:szCs w:val="24"/>
        </w:rPr>
        <w:t xml:space="preserve"> </w:t>
      </w:r>
      <w:proofErr w:type="spellStart"/>
      <w:r w:rsidR="00DD48F4" w:rsidRPr="00DD48F4">
        <w:rPr>
          <w:sz w:val="24"/>
          <w:szCs w:val="24"/>
        </w:rPr>
        <w:t>intracomunitară</w:t>
      </w:r>
      <w:proofErr w:type="spellEnd"/>
      <w:r w:rsidR="00DD48F4" w:rsidRPr="00DD48F4">
        <w:rPr>
          <w:sz w:val="24"/>
          <w:szCs w:val="24"/>
        </w:rPr>
        <w:t xml:space="preserve"> de </w:t>
      </w:r>
      <w:proofErr w:type="spellStart"/>
      <w:r w:rsidR="00DD48F4" w:rsidRPr="00DD48F4">
        <w:rPr>
          <w:sz w:val="24"/>
          <w:szCs w:val="24"/>
        </w:rPr>
        <w:t>bunuri</w:t>
      </w:r>
      <w:proofErr w:type="spellEnd"/>
      <w:r w:rsidR="00DD48F4" w:rsidRPr="00DD48F4">
        <w:rPr>
          <w:sz w:val="24"/>
          <w:szCs w:val="24"/>
        </w:rPr>
        <w:t xml:space="preserve">, </w:t>
      </w:r>
      <w:proofErr w:type="spellStart"/>
      <w:r w:rsidR="00DD48F4" w:rsidRPr="00DD48F4">
        <w:rPr>
          <w:sz w:val="24"/>
          <w:szCs w:val="24"/>
        </w:rPr>
        <w:t>scutită</w:t>
      </w:r>
      <w:proofErr w:type="spellEnd"/>
      <w:r w:rsidR="00DD48F4" w:rsidRPr="00DD48F4">
        <w:rPr>
          <w:sz w:val="24"/>
          <w:szCs w:val="24"/>
        </w:rPr>
        <w:t xml:space="preserve"> de TVA </w:t>
      </w:r>
      <w:proofErr w:type="spellStart"/>
      <w:r w:rsidR="00DD48F4" w:rsidRPr="00DD48F4">
        <w:rPr>
          <w:sz w:val="24"/>
          <w:szCs w:val="24"/>
        </w:rPr>
        <w:t>în</w:t>
      </w:r>
      <w:proofErr w:type="spellEnd"/>
      <w:r w:rsidR="00DD48F4" w:rsidRPr="00DD48F4">
        <w:rPr>
          <w:sz w:val="24"/>
          <w:szCs w:val="24"/>
        </w:rPr>
        <w:t xml:space="preserve"> </w:t>
      </w:r>
      <w:proofErr w:type="spellStart"/>
      <w:r w:rsidR="00DD48F4" w:rsidRPr="00DD48F4">
        <w:rPr>
          <w:sz w:val="24"/>
          <w:szCs w:val="24"/>
        </w:rPr>
        <w:t>condițiile</w:t>
      </w:r>
      <w:proofErr w:type="spellEnd"/>
      <w:r w:rsidR="00DD48F4" w:rsidRPr="00DD48F4">
        <w:rPr>
          <w:sz w:val="24"/>
          <w:szCs w:val="24"/>
        </w:rPr>
        <w:t xml:space="preserve"> </w:t>
      </w:r>
      <w:proofErr w:type="spellStart"/>
      <w:r w:rsidR="00DD48F4" w:rsidRPr="00DD48F4">
        <w:rPr>
          <w:sz w:val="24"/>
          <w:szCs w:val="24"/>
        </w:rPr>
        <w:t>legislației</w:t>
      </w:r>
      <w:proofErr w:type="spellEnd"/>
      <w:r w:rsidR="00DD48F4" w:rsidRPr="00DD48F4">
        <w:rPr>
          <w:sz w:val="24"/>
          <w:szCs w:val="24"/>
        </w:rPr>
        <w:t xml:space="preserve"> </w:t>
      </w:r>
      <w:proofErr w:type="spellStart"/>
      <w:r w:rsidR="00DD48F4" w:rsidRPr="00DD48F4">
        <w:rPr>
          <w:sz w:val="24"/>
          <w:szCs w:val="24"/>
        </w:rPr>
        <w:t>fiscale</w:t>
      </w:r>
      <w:proofErr w:type="spellEnd"/>
      <w:r w:rsidR="00DD48F4" w:rsidRPr="00DD48F4">
        <w:rPr>
          <w:sz w:val="24"/>
          <w:szCs w:val="24"/>
        </w:rPr>
        <w:t xml:space="preserve"> </w:t>
      </w:r>
      <w:proofErr w:type="spellStart"/>
      <w:r w:rsidR="00DD48F4" w:rsidRPr="00DD48F4">
        <w:rPr>
          <w:sz w:val="24"/>
          <w:szCs w:val="24"/>
        </w:rPr>
        <w:t>aplicabile</w:t>
      </w:r>
      <w:proofErr w:type="spellEnd"/>
    </w:p>
    <w:p w14:paraId="6E236120" w14:textId="5747819C" w:rsidR="00B716B6" w:rsidRPr="00DD48F4" w:rsidRDefault="00000000">
      <w:pPr>
        <w:pStyle w:val="Listnumerotat"/>
        <w:rPr>
          <w:sz w:val="24"/>
          <w:szCs w:val="24"/>
        </w:rPr>
      </w:pPr>
      <w:r w:rsidRPr="00DD48F4">
        <w:rPr>
          <w:sz w:val="24"/>
          <w:szCs w:val="24"/>
        </w:rPr>
        <w:t xml:space="preserve"> </w:t>
      </w:r>
      <w:proofErr w:type="spellStart"/>
      <w:r w:rsidRPr="00DD48F4">
        <w:rPr>
          <w:sz w:val="24"/>
          <w:szCs w:val="24"/>
        </w:rPr>
        <w:t>Pentru</w:t>
      </w:r>
      <w:proofErr w:type="spellEnd"/>
      <w:r w:rsidRPr="00DD48F4">
        <w:rPr>
          <w:sz w:val="24"/>
          <w:szCs w:val="24"/>
        </w:rPr>
        <w:t xml:space="preserve"> </w:t>
      </w:r>
      <w:proofErr w:type="spellStart"/>
      <w:r w:rsidRPr="00DD48F4">
        <w:rPr>
          <w:sz w:val="24"/>
          <w:szCs w:val="24"/>
        </w:rPr>
        <w:t>modificări</w:t>
      </w:r>
      <w:proofErr w:type="spellEnd"/>
      <w:r w:rsidRPr="00DD48F4">
        <w:rPr>
          <w:sz w:val="24"/>
          <w:szCs w:val="24"/>
        </w:rPr>
        <w:t xml:space="preserve"> </w:t>
      </w:r>
      <w:proofErr w:type="spellStart"/>
      <w:r w:rsidRPr="00DD48F4">
        <w:rPr>
          <w:sz w:val="24"/>
          <w:szCs w:val="24"/>
        </w:rPr>
        <w:t>ulterioare</w:t>
      </w:r>
      <w:proofErr w:type="spellEnd"/>
      <w:r w:rsidRPr="00DD48F4">
        <w:rPr>
          <w:sz w:val="24"/>
          <w:szCs w:val="24"/>
        </w:rPr>
        <w:t xml:space="preserve"> </w:t>
      </w:r>
      <w:proofErr w:type="spellStart"/>
      <w:r w:rsidRPr="00DD48F4">
        <w:rPr>
          <w:sz w:val="24"/>
          <w:szCs w:val="24"/>
        </w:rPr>
        <w:t>sau</w:t>
      </w:r>
      <w:proofErr w:type="spellEnd"/>
      <w:r w:rsidRPr="00DD48F4">
        <w:rPr>
          <w:sz w:val="24"/>
          <w:szCs w:val="24"/>
        </w:rPr>
        <w:t xml:space="preserve"> </w:t>
      </w:r>
      <w:proofErr w:type="spellStart"/>
      <w:r w:rsidRPr="00DD48F4">
        <w:rPr>
          <w:sz w:val="24"/>
          <w:szCs w:val="24"/>
        </w:rPr>
        <w:t>pentru</w:t>
      </w:r>
      <w:proofErr w:type="spellEnd"/>
      <w:r w:rsidRPr="00DD48F4">
        <w:rPr>
          <w:sz w:val="24"/>
          <w:szCs w:val="24"/>
        </w:rPr>
        <w:t xml:space="preserve"> </w:t>
      </w:r>
      <w:proofErr w:type="spellStart"/>
      <w:r w:rsidRPr="00DD48F4">
        <w:rPr>
          <w:sz w:val="24"/>
          <w:szCs w:val="24"/>
        </w:rPr>
        <w:t>lucrări</w:t>
      </w:r>
      <w:proofErr w:type="spellEnd"/>
      <w:r w:rsidRPr="00DD48F4">
        <w:rPr>
          <w:sz w:val="24"/>
          <w:szCs w:val="24"/>
        </w:rPr>
        <w:t xml:space="preserve"> </w:t>
      </w:r>
      <w:proofErr w:type="spellStart"/>
      <w:r w:rsidRPr="00DD48F4">
        <w:rPr>
          <w:sz w:val="24"/>
          <w:szCs w:val="24"/>
        </w:rPr>
        <w:t>suplimentare</w:t>
      </w:r>
      <w:proofErr w:type="spellEnd"/>
      <w:r w:rsidRPr="00DD48F4">
        <w:rPr>
          <w:sz w:val="24"/>
          <w:szCs w:val="24"/>
        </w:rPr>
        <w:t xml:space="preserve">, </w:t>
      </w:r>
      <w:proofErr w:type="spellStart"/>
      <w:r w:rsidRPr="00DD48F4">
        <w:rPr>
          <w:sz w:val="24"/>
          <w:szCs w:val="24"/>
        </w:rPr>
        <w:t>diferite</w:t>
      </w:r>
      <w:proofErr w:type="spellEnd"/>
      <w:r w:rsidRPr="00DD48F4">
        <w:rPr>
          <w:sz w:val="24"/>
          <w:szCs w:val="24"/>
        </w:rPr>
        <w:t xml:space="preserve"> de </w:t>
      </w:r>
      <w:proofErr w:type="spellStart"/>
      <w:r w:rsidRPr="00DD48F4">
        <w:rPr>
          <w:sz w:val="24"/>
          <w:szCs w:val="24"/>
        </w:rPr>
        <w:t>cele</w:t>
      </w:r>
      <w:proofErr w:type="spellEnd"/>
      <w:r w:rsidRPr="00DD48F4">
        <w:rPr>
          <w:sz w:val="24"/>
          <w:szCs w:val="24"/>
        </w:rPr>
        <w:t xml:space="preserve"> </w:t>
      </w:r>
      <w:proofErr w:type="spellStart"/>
      <w:r w:rsidRPr="00DD48F4">
        <w:rPr>
          <w:sz w:val="24"/>
          <w:szCs w:val="24"/>
        </w:rPr>
        <w:t>stabilite</w:t>
      </w:r>
      <w:proofErr w:type="spellEnd"/>
      <w:r w:rsidRPr="00DD48F4">
        <w:rPr>
          <w:sz w:val="24"/>
          <w:szCs w:val="24"/>
        </w:rPr>
        <w:t xml:space="preserve"> </w:t>
      </w:r>
      <w:proofErr w:type="spellStart"/>
      <w:r w:rsidRPr="00DD48F4">
        <w:rPr>
          <w:sz w:val="24"/>
          <w:szCs w:val="24"/>
        </w:rPr>
        <w:t>prin</w:t>
      </w:r>
      <w:proofErr w:type="spellEnd"/>
      <w:r w:rsidRPr="00DD48F4">
        <w:rPr>
          <w:sz w:val="24"/>
          <w:szCs w:val="24"/>
        </w:rPr>
        <w:t xml:space="preserve"> </w:t>
      </w:r>
      <w:proofErr w:type="spellStart"/>
      <w:r w:rsidRPr="00DD48F4">
        <w:rPr>
          <w:sz w:val="24"/>
          <w:szCs w:val="24"/>
        </w:rPr>
        <w:t>prezentul</w:t>
      </w:r>
      <w:proofErr w:type="spellEnd"/>
      <w:r w:rsidRPr="00DD48F4">
        <w:rPr>
          <w:sz w:val="24"/>
          <w:szCs w:val="24"/>
        </w:rPr>
        <w:t xml:space="preserve"> contract, se </w:t>
      </w:r>
      <w:proofErr w:type="spellStart"/>
      <w:r w:rsidRPr="00DD48F4">
        <w:rPr>
          <w:sz w:val="24"/>
          <w:szCs w:val="24"/>
        </w:rPr>
        <w:t>vor</w:t>
      </w:r>
      <w:proofErr w:type="spellEnd"/>
      <w:r w:rsidRPr="00DD48F4">
        <w:rPr>
          <w:sz w:val="24"/>
          <w:szCs w:val="24"/>
        </w:rPr>
        <w:t xml:space="preserve"> </w:t>
      </w:r>
      <w:proofErr w:type="spellStart"/>
      <w:r w:rsidRPr="00DD48F4">
        <w:rPr>
          <w:sz w:val="24"/>
          <w:szCs w:val="24"/>
        </w:rPr>
        <w:t>întocmi</w:t>
      </w:r>
      <w:proofErr w:type="spellEnd"/>
      <w:r w:rsidRPr="00DD48F4">
        <w:rPr>
          <w:sz w:val="24"/>
          <w:szCs w:val="24"/>
        </w:rPr>
        <w:t xml:space="preserve"> </w:t>
      </w:r>
      <w:proofErr w:type="spellStart"/>
      <w:r w:rsidRPr="00DD48F4">
        <w:rPr>
          <w:sz w:val="24"/>
          <w:szCs w:val="24"/>
        </w:rPr>
        <w:t>documente</w:t>
      </w:r>
      <w:proofErr w:type="spellEnd"/>
      <w:r w:rsidRPr="00DD48F4">
        <w:rPr>
          <w:sz w:val="24"/>
          <w:szCs w:val="24"/>
        </w:rPr>
        <w:t xml:space="preserve"> separate, care </w:t>
      </w:r>
      <w:proofErr w:type="spellStart"/>
      <w:r w:rsidRPr="00DD48F4">
        <w:rPr>
          <w:sz w:val="24"/>
          <w:szCs w:val="24"/>
        </w:rPr>
        <w:t>vor</w:t>
      </w:r>
      <w:proofErr w:type="spellEnd"/>
      <w:r w:rsidRPr="00DD48F4">
        <w:rPr>
          <w:sz w:val="24"/>
          <w:szCs w:val="24"/>
        </w:rPr>
        <w:t xml:space="preserve"> </w:t>
      </w:r>
      <w:proofErr w:type="spellStart"/>
      <w:r w:rsidRPr="00DD48F4">
        <w:rPr>
          <w:sz w:val="24"/>
          <w:szCs w:val="24"/>
        </w:rPr>
        <w:t>modifica</w:t>
      </w:r>
      <w:proofErr w:type="spellEnd"/>
      <w:r w:rsidRPr="00DD48F4">
        <w:rPr>
          <w:sz w:val="24"/>
          <w:szCs w:val="24"/>
        </w:rPr>
        <w:t xml:space="preserve"> </w:t>
      </w:r>
      <w:proofErr w:type="spellStart"/>
      <w:r w:rsidRPr="00DD48F4">
        <w:rPr>
          <w:sz w:val="24"/>
          <w:szCs w:val="24"/>
        </w:rPr>
        <w:t>valoarea</w:t>
      </w:r>
      <w:proofErr w:type="spellEnd"/>
      <w:r w:rsidRPr="00DD48F4">
        <w:rPr>
          <w:sz w:val="24"/>
          <w:szCs w:val="24"/>
        </w:rPr>
        <w:t xml:space="preserve"> </w:t>
      </w:r>
      <w:proofErr w:type="spellStart"/>
      <w:r w:rsidRPr="00DD48F4">
        <w:rPr>
          <w:sz w:val="24"/>
          <w:szCs w:val="24"/>
        </w:rPr>
        <w:t>contractului</w:t>
      </w:r>
      <w:proofErr w:type="spellEnd"/>
      <w:r w:rsidRPr="00DD48F4">
        <w:rPr>
          <w:sz w:val="24"/>
          <w:szCs w:val="24"/>
        </w:rPr>
        <w:t xml:space="preserve">, cu </w:t>
      </w:r>
      <w:proofErr w:type="spellStart"/>
      <w:r w:rsidRPr="00DD48F4">
        <w:rPr>
          <w:sz w:val="24"/>
          <w:szCs w:val="24"/>
        </w:rPr>
        <w:t>acordul</w:t>
      </w:r>
      <w:proofErr w:type="spellEnd"/>
      <w:r w:rsidRPr="00DD48F4">
        <w:rPr>
          <w:sz w:val="24"/>
          <w:szCs w:val="24"/>
        </w:rPr>
        <w:t xml:space="preserve"> </w:t>
      </w:r>
      <w:proofErr w:type="spellStart"/>
      <w:r w:rsidRPr="00DD48F4">
        <w:rPr>
          <w:sz w:val="24"/>
          <w:szCs w:val="24"/>
        </w:rPr>
        <w:t>ambelor</w:t>
      </w:r>
      <w:proofErr w:type="spellEnd"/>
      <w:r w:rsidRPr="00DD48F4">
        <w:rPr>
          <w:sz w:val="24"/>
          <w:szCs w:val="24"/>
        </w:rPr>
        <w:t xml:space="preserve"> </w:t>
      </w:r>
      <w:proofErr w:type="spellStart"/>
      <w:r w:rsidRPr="00DD48F4">
        <w:rPr>
          <w:sz w:val="24"/>
          <w:szCs w:val="24"/>
        </w:rPr>
        <w:t>părți</w:t>
      </w:r>
      <w:proofErr w:type="spellEnd"/>
      <w:r w:rsidRPr="00DD48F4">
        <w:rPr>
          <w:sz w:val="24"/>
          <w:szCs w:val="24"/>
        </w:rPr>
        <w:t>.</w:t>
      </w:r>
    </w:p>
    <w:p w14:paraId="5E520647" w14:textId="77777777" w:rsidR="00B716B6" w:rsidRDefault="00000000">
      <w:pPr>
        <w:pStyle w:val="Titlu2"/>
        <w:rPr>
          <w:rFonts w:asciiTheme="minorHAnsi" w:hAnsiTheme="minorHAnsi"/>
          <w:sz w:val="24"/>
          <w:szCs w:val="24"/>
        </w:rPr>
      </w:pPr>
      <w:r>
        <w:rPr>
          <w:rFonts w:asciiTheme="minorHAnsi" w:hAnsiTheme="minorHAnsi"/>
          <w:sz w:val="24"/>
          <w:szCs w:val="24"/>
        </w:rPr>
        <w:t>D. MODALITĂȚI DE PLATĂ</w:t>
      </w:r>
    </w:p>
    <w:p w14:paraId="0BC7C32A" w14:textId="77777777" w:rsidR="00B716B6" w:rsidRDefault="00000000">
      <w:pPr>
        <w:pStyle w:val="Listnumerotat"/>
        <w:rPr>
          <w:sz w:val="24"/>
          <w:szCs w:val="24"/>
          <w:lang w:val="ro-RO"/>
        </w:rPr>
      </w:pPr>
      <w:r>
        <w:rPr>
          <w:sz w:val="24"/>
          <w:szCs w:val="24"/>
        </w:rPr>
        <w:t xml:space="preserve"> </w:t>
      </w:r>
      <w:r>
        <w:rPr>
          <w:sz w:val="24"/>
          <w:szCs w:val="24"/>
          <w:lang w:val="ro-RO"/>
        </w:rPr>
        <w:t xml:space="preserve"> Plățile se vor efectua astfel, pe baza facturii emise de Furnizor pentru fiecare tranșă: </w:t>
      </w:r>
    </w:p>
    <w:p w14:paraId="58492BB8" w14:textId="1F854716" w:rsidR="007F6BF2" w:rsidRPr="000B67BB" w:rsidRDefault="00000000">
      <w:pPr>
        <w:pStyle w:val="Listnumerotat"/>
        <w:numPr>
          <w:ilvl w:val="0"/>
          <w:numId w:val="0"/>
        </w:numPr>
        <w:rPr>
          <w:sz w:val="24"/>
          <w:szCs w:val="24"/>
        </w:rPr>
      </w:pPr>
      <w:r>
        <w:rPr>
          <w:sz w:val="24"/>
          <w:szCs w:val="24"/>
        </w:rPr>
        <w:t xml:space="preserve">  -</w:t>
      </w:r>
      <w:r w:rsidR="000B67BB">
        <w:rPr>
          <w:sz w:val="24"/>
          <w:szCs w:val="24"/>
        </w:rPr>
        <w:t>5</w:t>
      </w:r>
      <w:r>
        <w:rPr>
          <w:sz w:val="24"/>
          <w:szCs w:val="24"/>
        </w:rPr>
        <w:t xml:space="preserve">0% se </w:t>
      </w:r>
      <w:proofErr w:type="spellStart"/>
      <w:r>
        <w:rPr>
          <w:sz w:val="24"/>
          <w:szCs w:val="24"/>
        </w:rPr>
        <w:t>va</w:t>
      </w:r>
      <w:proofErr w:type="spellEnd"/>
      <w:r>
        <w:rPr>
          <w:sz w:val="24"/>
          <w:szCs w:val="24"/>
        </w:rPr>
        <w:t xml:space="preserve"> </w:t>
      </w:r>
      <w:proofErr w:type="spellStart"/>
      <w:r>
        <w:rPr>
          <w:sz w:val="24"/>
          <w:szCs w:val="24"/>
        </w:rPr>
        <w:t>achita</w:t>
      </w:r>
      <w:proofErr w:type="spellEnd"/>
      <w:r>
        <w:rPr>
          <w:sz w:val="24"/>
          <w:szCs w:val="24"/>
        </w:rPr>
        <w:t xml:space="preserve"> la data </w:t>
      </w:r>
      <w:proofErr w:type="spellStart"/>
      <w:r>
        <w:rPr>
          <w:sz w:val="24"/>
          <w:szCs w:val="24"/>
        </w:rPr>
        <w:t>semnării</w:t>
      </w:r>
      <w:proofErr w:type="spellEnd"/>
      <w:r>
        <w:rPr>
          <w:sz w:val="24"/>
          <w:szCs w:val="24"/>
        </w:rPr>
        <w:t xml:space="preserve"> </w:t>
      </w:r>
      <w:proofErr w:type="spellStart"/>
      <w:r>
        <w:rPr>
          <w:sz w:val="24"/>
          <w:szCs w:val="24"/>
        </w:rPr>
        <w:t>prezentului</w:t>
      </w:r>
      <w:proofErr w:type="spellEnd"/>
      <w:r>
        <w:rPr>
          <w:sz w:val="24"/>
          <w:szCs w:val="24"/>
        </w:rPr>
        <w:t xml:space="preserve"> contract; </w:t>
      </w:r>
    </w:p>
    <w:p w14:paraId="798CCABC" w14:textId="6F1740E8" w:rsidR="00B716B6" w:rsidRDefault="00000000">
      <w:pPr>
        <w:pStyle w:val="Listnumerotat"/>
        <w:numPr>
          <w:ilvl w:val="0"/>
          <w:numId w:val="0"/>
        </w:numPr>
        <w:ind w:left="360" w:hanging="360"/>
        <w:rPr>
          <w:sz w:val="24"/>
          <w:szCs w:val="24"/>
        </w:rPr>
      </w:pPr>
      <w:r>
        <w:rPr>
          <w:sz w:val="24"/>
          <w:szCs w:val="24"/>
        </w:rPr>
        <w:t xml:space="preserve">  -</w:t>
      </w:r>
      <w:r w:rsidR="000B67BB">
        <w:rPr>
          <w:sz w:val="24"/>
          <w:szCs w:val="24"/>
        </w:rPr>
        <w:t>5</w:t>
      </w:r>
      <w:r>
        <w:rPr>
          <w:sz w:val="24"/>
          <w:szCs w:val="24"/>
        </w:rPr>
        <w:t xml:space="preserve">0% se </w:t>
      </w:r>
      <w:proofErr w:type="spellStart"/>
      <w:r>
        <w:rPr>
          <w:sz w:val="24"/>
          <w:szCs w:val="24"/>
        </w:rPr>
        <w:t>va</w:t>
      </w:r>
      <w:proofErr w:type="spellEnd"/>
      <w:r>
        <w:rPr>
          <w:sz w:val="24"/>
          <w:szCs w:val="24"/>
        </w:rPr>
        <w:t xml:space="preserve"> </w:t>
      </w:r>
      <w:proofErr w:type="spellStart"/>
      <w:r>
        <w:rPr>
          <w:sz w:val="24"/>
          <w:szCs w:val="24"/>
        </w:rPr>
        <w:t>achita</w:t>
      </w:r>
      <w:proofErr w:type="spellEnd"/>
      <w:r>
        <w:rPr>
          <w:sz w:val="24"/>
          <w:szCs w:val="24"/>
        </w:rPr>
        <w:t xml:space="preserve"> cu </w:t>
      </w:r>
      <w:proofErr w:type="spellStart"/>
      <w:r>
        <w:rPr>
          <w:sz w:val="24"/>
          <w:szCs w:val="24"/>
        </w:rPr>
        <w:t>cinci</w:t>
      </w:r>
      <w:proofErr w:type="spellEnd"/>
      <w:r>
        <w:rPr>
          <w:sz w:val="24"/>
          <w:szCs w:val="24"/>
        </w:rPr>
        <w:t xml:space="preserve"> </w:t>
      </w:r>
      <w:proofErr w:type="spellStart"/>
      <w:r>
        <w:rPr>
          <w:sz w:val="24"/>
          <w:szCs w:val="24"/>
        </w:rPr>
        <w:t>zile</w:t>
      </w:r>
      <w:proofErr w:type="spellEnd"/>
      <w:r>
        <w:rPr>
          <w:sz w:val="24"/>
          <w:szCs w:val="24"/>
        </w:rPr>
        <w:t xml:space="preserve"> </w:t>
      </w:r>
      <w:proofErr w:type="spellStart"/>
      <w:r>
        <w:rPr>
          <w:sz w:val="24"/>
          <w:szCs w:val="24"/>
        </w:rPr>
        <w:t>înainte</w:t>
      </w:r>
      <w:proofErr w:type="spellEnd"/>
      <w:r>
        <w:rPr>
          <w:sz w:val="24"/>
          <w:szCs w:val="24"/>
        </w:rPr>
        <w:t xml:space="preserve"> de </w:t>
      </w:r>
      <w:proofErr w:type="spellStart"/>
      <w:r>
        <w:rPr>
          <w:sz w:val="24"/>
          <w:szCs w:val="24"/>
        </w:rPr>
        <w:t>livrare</w:t>
      </w:r>
      <w:proofErr w:type="spellEnd"/>
      <w:r>
        <w:rPr>
          <w:sz w:val="24"/>
          <w:szCs w:val="24"/>
        </w:rPr>
        <w:t xml:space="preserve">. </w:t>
      </w:r>
    </w:p>
    <w:p w14:paraId="294A856F" w14:textId="77777777" w:rsidR="00B716B6" w:rsidRDefault="00000000">
      <w:pPr>
        <w:pStyle w:val="Listnumerotat"/>
        <w:rPr>
          <w:rFonts w:ascii="Cambria" w:hAnsi="Cambria"/>
          <w:sz w:val="24"/>
          <w:szCs w:val="24"/>
        </w:rPr>
      </w:pPr>
      <w:proofErr w:type="spellStart"/>
      <w:r>
        <w:rPr>
          <w:rFonts w:ascii="Cambria" w:hAnsi="Cambria"/>
          <w:sz w:val="24"/>
          <w:szCs w:val="24"/>
        </w:rPr>
        <w:t>Livrarea</w:t>
      </w:r>
      <w:proofErr w:type="spellEnd"/>
      <w:r>
        <w:rPr>
          <w:rFonts w:ascii="Cambria" w:hAnsi="Cambria"/>
          <w:sz w:val="24"/>
          <w:szCs w:val="24"/>
        </w:rPr>
        <w:t xml:space="preserve"> </w:t>
      </w:r>
      <w:proofErr w:type="spellStart"/>
      <w:r>
        <w:rPr>
          <w:rFonts w:ascii="Cambria" w:hAnsi="Cambria"/>
          <w:sz w:val="24"/>
          <w:szCs w:val="24"/>
        </w:rPr>
        <w:t>produselor</w:t>
      </w:r>
      <w:proofErr w:type="spellEnd"/>
      <w:r>
        <w:rPr>
          <w:rFonts w:ascii="Cambria" w:hAnsi="Cambria"/>
          <w:sz w:val="24"/>
          <w:szCs w:val="24"/>
        </w:rPr>
        <w:t xml:space="preserve"> </w:t>
      </w:r>
      <w:proofErr w:type="spellStart"/>
      <w:r>
        <w:rPr>
          <w:rFonts w:ascii="Cambria" w:hAnsi="Cambria"/>
          <w:sz w:val="24"/>
          <w:szCs w:val="24"/>
        </w:rPr>
        <w:t>este</w:t>
      </w:r>
      <w:proofErr w:type="spellEnd"/>
      <w:r>
        <w:rPr>
          <w:rFonts w:ascii="Cambria" w:hAnsi="Cambria"/>
          <w:sz w:val="24"/>
          <w:szCs w:val="24"/>
        </w:rPr>
        <w:t xml:space="preserve"> </w:t>
      </w:r>
      <w:proofErr w:type="spellStart"/>
      <w:r>
        <w:rPr>
          <w:rFonts w:ascii="Cambria" w:hAnsi="Cambria"/>
          <w:sz w:val="24"/>
          <w:szCs w:val="24"/>
        </w:rPr>
        <w:t>condiționată</w:t>
      </w:r>
      <w:proofErr w:type="spellEnd"/>
      <w:r>
        <w:rPr>
          <w:rFonts w:ascii="Cambria" w:hAnsi="Cambria"/>
          <w:sz w:val="24"/>
          <w:szCs w:val="24"/>
        </w:rPr>
        <w:t xml:space="preserve"> de </w:t>
      </w:r>
      <w:proofErr w:type="spellStart"/>
      <w:r>
        <w:rPr>
          <w:rFonts w:ascii="Cambria" w:hAnsi="Cambria"/>
          <w:sz w:val="24"/>
          <w:szCs w:val="24"/>
        </w:rPr>
        <w:t>achitarea</w:t>
      </w:r>
      <w:proofErr w:type="spellEnd"/>
      <w:r>
        <w:rPr>
          <w:rFonts w:ascii="Cambria" w:hAnsi="Cambria"/>
          <w:sz w:val="24"/>
          <w:szCs w:val="24"/>
        </w:rPr>
        <w:t xml:space="preserve"> </w:t>
      </w:r>
      <w:proofErr w:type="spellStart"/>
      <w:r>
        <w:rPr>
          <w:rFonts w:ascii="Cambria" w:hAnsi="Cambria"/>
          <w:sz w:val="24"/>
          <w:szCs w:val="24"/>
        </w:rPr>
        <w:t>integrală</w:t>
      </w:r>
      <w:proofErr w:type="spellEnd"/>
      <w:r>
        <w:rPr>
          <w:rFonts w:ascii="Cambria" w:hAnsi="Cambria"/>
          <w:sz w:val="24"/>
          <w:szCs w:val="24"/>
        </w:rPr>
        <w:t xml:space="preserve"> a </w:t>
      </w:r>
      <w:proofErr w:type="spellStart"/>
      <w:r>
        <w:rPr>
          <w:rFonts w:ascii="Cambria" w:hAnsi="Cambria"/>
          <w:sz w:val="24"/>
          <w:szCs w:val="24"/>
        </w:rPr>
        <w:t>prețului</w:t>
      </w:r>
      <w:proofErr w:type="spellEnd"/>
      <w:r>
        <w:rPr>
          <w:rFonts w:ascii="Cambria" w:hAnsi="Cambria"/>
          <w:sz w:val="24"/>
          <w:szCs w:val="24"/>
        </w:rPr>
        <w:t xml:space="preserve"> </w:t>
      </w:r>
      <w:proofErr w:type="spellStart"/>
      <w:r>
        <w:rPr>
          <w:rFonts w:ascii="Cambria" w:hAnsi="Cambria"/>
          <w:sz w:val="24"/>
          <w:szCs w:val="24"/>
        </w:rPr>
        <w:t>contractului</w:t>
      </w:r>
      <w:proofErr w:type="spellEnd"/>
      <w:r>
        <w:rPr>
          <w:rFonts w:ascii="Cambria" w:hAnsi="Cambria"/>
          <w:sz w:val="24"/>
          <w:szCs w:val="24"/>
        </w:rPr>
        <w:t xml:space="preserve">. </w:t>
      </w:r>
    </w:p>
    <w:p w14:paraId="2AEDC5F9" w14:textId="77777777" w:rsidR="00B716B6" w:rsidRDefault="00000000">
      <w:pPr>
        <w:pStyle w:val="Listnumerotat"/>
        <w:rPr>
          <w:rFonts w:ascii="Cambria" w:hAnsi="Cambria"/>
          <w:sz w:val="24"/>
          <w:szCs w:val="24"/>
        </w:rPr>
      </w:pPr>
      <w:proofErr w:type="spellStart"/>
      <w:r>
        <w:rPr>
          <w:rFonts w:ascii="Cambria" w:hAnsi="Cambria"/>
          <w:sz w:val="24"/>
          <w:szCs w:val="24"/>
        </w:rPr>
        <w:t>În</w:t>
      </w:r>
      <w:proofErr w:type="spellEnd"/>
      <w:r>
        <w:rPr>
          <w:rFonts w:ascii="Cambria" w:hAnsi="Cambria"/>
          <w:sz w:val="24"/>
          <w:szCs w:val="24"/>
        </w:rPr>
        <w:t xml:space="preserve"> </w:t>
      </w:r>
      <w:proofErr w:type="spellStart"/>
      <w:r>
        <w:rPr>
          <w:rFonts w:ascii="Cambria" w:hAnsi="Cambria"/>
          <w:sz w:val="24"/>
          <w:szCs w:val="24"/>
        </w:rPr>
        <w:t>lipsa</w:t>
      </w:r>
      <w:proofErr w:type="spellEnd"/>
      <w:r>
        <w:rPr>
          <w:rFonts w:ascii="Cambria" w:hAnsi="Cambria"/>
          <w:sz w:val="24"/>
          <w:szCs w:val="24"/>
        </w:rPr>
        <w:t xml:space="preserve"> </w:t>
      </w:r>
      <w:proofErr w:type="spellStart"/>
      <w:r>
        <w:rPr>
          <w:rFonts w:ascii="Cambria" w:hAnsi="Cambria"/>
          <w:sz w:val="24"/>
          <w:szCs w:val="24"/>
        </w:rPr>
        <w:t>achitării</w:t>
      </w:r>
      <w:proofErr w:type="spellEnd"/>
      <w:r>
        <w:rPr>
          <w:rFonts w:ascii="Cambria" w:hAnsi="Cambria"/>
          <w:sz w:val="24"/>
          <w:szCs w:val="24"/>
        </w:rPr>
        <w:t xml:space="preserve"> </w:t>
      </w:r>
      <w:proofErr w:type="spellStart"/>
      <w:r>
        <w:rPr>
          <w:rFonts w:ascii="Cambria" w:hAnsi="Cambria"/>
          <w:sz w:val="24"/>
          <w:szCs w:val="24"/>
        </w:rPr>
        <w:t>integrale</w:t>
      </w:r>
      <w:proofErr w:type="spellEnd"/>
      <w:r>
        <w:rPr>
          <w:rFonts w:ascii="Cambria" w:hAnsi="Cambria"/>
          <w:sz w:val="24"/>
          <w:szCs w:val="24"/>
        </w:rPr>
        <w:t xml:space="preserve">, </w:t>
      </w:r>
      <w:proofErr w:type="spellStart"/>
      <w:r>
        <w:rPr>
          <w:rFonts w:ascii="Cambria" w:hAnsi="Cambria"/>
          <w:sz w:val="24"/>
          <w:szCs w:val="24"/>
        </w:rPr>
        <w:t>Furnizorul</w:t>
      </w:r>
      <w:proofErr w:type="spellEnd"/>
      <w:r>
        <w:rPr>
          <w:rFonts w:ascii="Cambria" w:hAnsi="Cambria"/>
          <w:sz w:val="24"/>
          <w:szCs w:val="24"/>
        </w:rPr>
        <w:t xml:space="preserve"> are </w:t>
      </w:r>
      <w:proofErr w:type="spellStart"/>
      <w:r>
        <w:rPr>
          <w:rFonts w:ascii="Cambria" w:hAnsi="Cambria"/>
          <w:sz w:val="24"/>
          <w:szCs w:val="24"/>
        </w:rPr>
        <w:t>dreptul</w:t>
      </w:r>
      <w:proofErr w:type="spellEnd"/>
      <w:r>
        <w:rPr>
          <w:rFonts w:ascii="Cambria" w:hAnsi="Cambria"/>
          <w:sz w:val="24"/>
          <w:szCs w:val="24"/>
        </w:rPr>
        <w:t xml:space="preserve"> de a </w:t>
      </w:r>
      <w:proofErr w:type="spellStart"/>
      <w:r>
        <w:rPr>
          <w:rFonts w:ascii="Cambria" w:hAnsi="Cambria"/>
          <w:sz w:val="24"/>
          <w:szCs w:val="24"/>
        </w:rPr>
        <w:t>suspenda</w:t>
      </w:r>
      <w:proofErr w:type="spellEnd"/>
      <w:r>
        <w:rPr>
          <w:rFonts w:ascii="Cambria" w:hAnsi="Cambria"/>
          <w:sz w:val="24"/>
          <w:szCs w:val="24"/>
        </w:rPr>
        <w:t xml:space="preserve"> </w:t>
      </w:r>
      <w:proofErr w:type="spellStart"/>
      <w:r>
        <w:rPr>
          <w:rFonts w:ascii="Cambria" w:hAnsi="Cambria"/>
          <w:sz w:val="24"/>
          <w:szCs w:val="24"/>
        </w:rPr>
        <w:t>livrarea</w:t>
      </w:r>
      <w:proofErr w:type="spellEnd"/>
      <w:r>
        <w:rPr>
          <w:rFonts w:ascii="Cambria" w:hAnsi="Cambria"/>
          <w:sz w:val="24"/>
          <w:szCs w:val="24"/>
        </w:rPr>
        <w:t xml:space="preserve"> </w:t>
      </w:r>
      <w:proofErr w:type="spellStart"/>
      <w:r>
        <w:rPr>
          <w:rFonts w:ascii="Cambria" w:hAnsi="Cambria"/>
          <w:sz w:val="24"/>
          <w:szCs w:val="24"/>
        </w:rPr>
        <w:t>fără</w:t>
      </w:r>
      <w:proofErr w:type="spellEnd"/>
      <w:r>
        <w:rPr>
          <w:rFonts w:ascii="Cambria" w:hAnsi="Cambria"/>
          <w:sz w:val="24"/>
          <w:szCs w:val="24"/>
        </w:rPr>
        <w:t xml:space="preserve"> a fi </w:t>
      </w:r>
    </w:p>
    <w:p w14:paraId="7ED0A257" w14:textId="77777777" w:rsidR="00B716B6" w:rsidRDefault="00000000">
      <w:pPr>
        <w:pStyle w:val="Listnumerotat"/>
        <w:numPr>
          <w:ilvl w:val="0"/>
          <w:numId w:val="0"/>
        </w:numPr>
        <w:ind w:left="360" w:hanging="360"/>
        <w:rPr>
          <w:rFonts w:ascii="Cambria" w:hAnsi="Cambria"/>
          <w:sz w:val="24"/>
          <w:szCs w:val="24"/>
        </w:rPr>
      </w:pPr>
      <w:proofErr w:type="spellStart"/>
      <w:r>
        <w:rPr>
          <w:rFonts w:ascii="Cambria" w:hAnsi="Cambria"/>
          <w:sz w:val="24"/>
          <w:szCs w:val="24"/>
        </w:rPr>
        <w:t>considerat</w:t>
      </w:r>
      <w:proofErr w:type="spellEnd"/>
      <w:r>
        <w:rPr>
          <w:rFonts w:ascii="Cambria" w:hAnsi="Cambria"/>
          <w:sz w:val="24"/>
          <w:szCs w:val="24"/>
        </w:rPr>
        <w:t xml:space="preserve"> </w:t>
      </w:r>
      <w:proofErr w:type="spellStart"/>
      <w:r>
        <w:rPr>
          <w:rFonts w:ascii="Cambria" w:hAnsi="Cambria"/>
          <w:sz w:val="24"/>
          <w:szCs w:val="24"/>
        </w:rPr>
        <w:t>în</w:t>
      </w:r>
      <w:proofErr w:type="spellEnd"/>
      <w:r>
        <w:rPr>
          <w:rFonts w:ascii="Cambria" w:hAnsi="Cambria"/>
          <w:sz w:val="24"/>
          <w:szCs w:val="24"/>
        </w:rPr>
        <w:t xml:space="preserve"> </w:t>
      </w:r>
      <w:proofErr w:type="spellStart"/>
      <w:r>
        <w:rPr>
          <w:rFonts w:ascii="Cambria" w:hAnsi="Cambria"/>
          <w:sz w:val="24"/>
          <w:szCs w:val="24"/>
        </w:rPr>
        <w:t>întârziere</w:t>
      </w:r>
      <w:proofErr w:type="spellEnd"/>
      <w:r>
        <w:rPr>
          <w:rFonts w:ascii="Cambria" w:hAnsi="Cambria"/>
          <w:sz w:val="24"/>
          <w:szCs w:val="24"/>
        </w:rPr>
        <w:t xml:space="preserve"> </w:t>
      </w:r>
      <w:proofErr w:type="spellStart"/>
      <w:r>
        <w:rPr>
          <w:rFonts w:ascii="Cambria" w:hAnsi="Cambria"/>
          <w:sz w:val="24"/>
          <w:szCs w:val="24"/>
        </w:rPr>
        <w:t>și</w:t>
      </w:r>
      <w:proofErr w:type="spellEnd"/>
      <w:r>
        <w:rPr>
          <w:rFonts w:ascii="Cambria" w:hAnsi="Cambria"/>
          <w:sz w:val="24"/>
          <w:szCs w:val="24"/>
        </w:rPr>
        <w:t xml:space="preserve"> </w:t>
      </w:r>
      <w:proofErr w:type="spellStart"/>
      <w:r>
        <w:rPr>
          <w:rFonts w:ascii="Cambria" w:hAnsi="Cambria"/>
          <w:sz w:val="24"/>
          <w:szCs w:val="24"/>
        </w:rPr>
        <w:t>fără</w:t>
      </w:r>
      <w:proofErr w:type="spellEnd"/>
      <w:r>
        <w:rPr>
          <w:rFonts w:ascii="Cambria" w:hAnsi="Cambria"/>
          <w:sz w:val="24"/>
          <w:szCs w:val="24"/>
        </w:rPr>
        <w:t xml:space="preserve"> </w:t>
      </w:r>
      <w:proofErr w:type="spellStart"/>
      <w:r>
        <w:rPr>
          <w:rFonts w:ascii="Cambria" w:hAnsi="Cambria"/>
          <w:sz w:val="24"/>
          <w:szCs w:val="24"/>
        </w:rPr>
        <w:t>aplicarea</w:t>
      </w:r>
      <w:proofErr w:type="spellEnd"/>
      <w:r>
        <w:rPr>
          <w:rFonts w:ascii="Cambria" w:hAnsi="Cambria"/>
          <w:sz w:val="24"/>
          <w:szCs w:val="24"/>
        </w:rPr>
        <w:t xml:space="preserve"> de </w:t>
      </w:r>
      <w:proofErr w:type="spellStart"/>
      <w:r>
        <w:rPr>
          <w:rFonts w:ascii="Cambria" w:hAnsi="Cambria"/>
          <w:sz w:val="24"/>
          <w:szCs w:val="24"/>
        </w:rPr>
        <w:t>penalități</w:t>
      </w:r>
      <w:proofErr w:type="spellEnd"/>
      <w:r>
        <w:rPr>
          <w:rFonts w:ascii="Cambria" w:hAnsi="Cambria"/>
          <w:sz w:val="24"/>
          <w:szCs w:val="24"/>
        </w:rPr>
        <w:t xml:space="preserve"> </w:t>
      </w:r>
      <w:proofErr w:type="spellStart"/>
      <w:r>
        <w:rPr>
          <w:rFonts w:ascii="Cambria" w:hAnsi="Cambria"/>
          <w:sz w:val="24"/>
          <w:szCs w:val="24"/>
        </w:rPr>
        <w:t>în</w:t>
      </w:r>
      <w:proofErr w:type="spellEnd"/>
      <w:r>
        <w:rPr>
          <w:rFonts w:ascii="Cambria" w:hAnsi="Cambria"/>
          <w:sz w:val="24"/>
          <w:szCs w:val="24"/>
        </w:rPr>
        <w:t xml:space="preserve"> sarcina </w:t>
      </w:r>
      <w:proofErr w:type="spellStart"/>
      <w:r>
        <w:rPr>
          <w:rFonts w:ascii="Cambria" w:hAnsi="Cambria"/>
          <w:sz w:val="24"/>
          <w:szCs w:val="24"/>
        </w:rPr>
        <w:t>sa</w:t>
      </w:r>
      <w:proofErr w:type="spellEnd"/>
      <w:r>
        <w:rPr>
          <w:rFonts w:ascii="Cambria" w:hAnsi="Cambria"/>
          <w:sz w:val="24"/>
          <w:szCs w:val="24"/>
        </w:rPr>
        <w:t>.</w:t>
      </w:r>
    </w:p>
    <w:p w14:paraId="24F0EF59" w14:textId="77777777" w:rsidR="00B716B6" w:rsidRDefault="00000000">
      <w:pPr>
        <w:pStyle w:val="Listnumerotat"/>
        <w:rPr>
          <w:sz w:val="24"/>
          <w:szCs w:val="24"/>
        </w:rPr>
      </w:pPr>
      <w:r>
        <w:rPr>
          <w:sz w:val="24"/>
          <w:szCs w:val="24"/>
        </w:rPr>
        <w:t xml:space="preserve"> Plata se </w:t>
      </w:r>
      <w:proofErr w:type="spellStart"/>
      <w:r>
        <w:rPr>
          <w:sz w:val="24"/>
          <w:szCs w:val="24"/>
        </w:rPr>
        <w:t>va</w:t>
      </w:r>
      <w:proofErr w:type="spellEnd"/>
      <w:r>
        <w:rPr>
          <w:sz w:val="24"/>
          <w:szCs w:val="24"/>
        </w:rPr>
        <w:t xml:space="preserve"> </w:t>
      </w:r>
      <w:proofErr w:type="spellStart"/>
      <w:r>
        <w:rPr>
          <w:sz w:val="24"/>
          <w:szCs w:val="24"/>
        </w:rPr>
        <w:t>efectua</w:t>
      </w:r>
      <w:proofErr w:type="spellEnd"/>
      <w:r>
        <w:rPr>
          <w:sz w:val="24"/>
          <w:szCs w:val="24"/>
        </w:rPr>
        <w:t xml:space="preserve"> </w:t>
      </w:r>
      <w:proofErr w:type="spellStart"/>
      <w:r>
        <w:rPr>
          <w:sz w:val="24"/>
          <w:szCs w:val="24"/>
        </w:rPr>
        <w:t>în</w:t>
      </w:r>
      <w:proofErr w:type="spellEnd"/>
      <w:r>
        <w:rPr>
          <w:sz w:val="24"/>
          <w:szCs w:val="24"/>
        </w:rPr>
        <w:t xml:space="preserve"> EURO </w:t>
      </w:r>
      <w:proofErr w:type="spellStart"/>
      <w:r>
        <w:rPr>
          <w:sz w:val="24"/>
          <w:szCs w:val="24"/>
        </w:rPr>
        <w:t>în</w:t>
      </w:r>
      <w:proofErr w:type="spellEnd"/>
      <w:r>
        <w:rPr>
          <w:sz w:val="24"/>
          <w:szCs w:val="24"/>
        </w:rPr>
        <w:t xml:space="preserve"> </w:t>
      </w:r>
      <w:proofErr w:type="spellStart"/>
      <w:r>
        <w:rPr>
          <w:sz w:val="24"/>
          <w:szCs w:val="24"/>
        </w:rPr>
        <w:t>contul</w:t>
      </w:r>
      <w:proofErr w:type="spellEnd"/>
      <w:r>
        <w:rPr>
          <w:sz w:val="24"/>
          <w:szCs w:val="24"/>
        </w:rPr>
        <w:t xml:space="preserve"> </w:t>
      </w:r>
      <w:proofErr w:type="spellStart"/>
      <w:r>
        <w:rPr>
          <w:sz w:val="24"/>
          <w:szCs w:val="24"/>
        </w:rPr>
        <w:t>Furnizorului</w:t>
      </w:r>
      <w:proofErr w:type="spellEnd"/>
      <w:r>
        <w:rPr>
          <w:sz w:val="24"/>
          <w:szCs w:val="24"/>
        </w:rPr>
        <w:t xml:space="preserve"> RO59INGB0000999915654679 </w:t>
      </w:r>
      <w:proofErr w:type="spellStart"/>
      <w:r>
        <w:rPr>
          <w:sz w:val="24"/>
          <w:szCs w:val="24"/>
        </w:rPr>
        <w:t>deschis</w:t>
      </w:r>
      <w:proofErr w:type="spellEnd"/>
      <w:r>
        <w:rPr>
          <w:sz w:val="24"/>
          <w:szCs w:val="24"/>
        </w:rPr>
        <w:t xml:space="preserve"> la ING </w:t>
      </w:r>
      <w:proofErr w:type="spellStart"/>
      <w:r>
        <w:rPr>
          <w:sz w:val="24"/>
          <w:szCs w:val="24"/>
        </w:rPr>
        <w:t>Brașov</w:t>
      </w:r>
      <w:proofErr w:type="spellEnd"/>
      <w:r>
        <w:rPr>
          <w:sz w:val="24"/>
          <w:szCs w:val="24"/>
        </w:rPr>
        <w:t>.</w:t>
      </w:r>
    </w:p>
    <w:p w14:paraId="4A1AFA08" w14:textId="77777777" w:rsidR="00B716B6" w:rsidRDefault="00000000">
      <w:pPr>
        <w:pStyle w:val="Titlu2"/>
        <w:rPr>
          <w:rFonts w:asciiTheme="minorHAnsi" w:hAnsiTheme="minorHAnsi"/>
          <w:sz w:val="24"/>
          <w:szCs w:val="24"/>
        </w:rPr>
      </w:pPr>
      <w:r>
        <w:rPr>
          <w:rFonts w:asciiTheme="minorHAnsi" w:hAnsiTheme="minorHAnsi"/>
          <w:sz w:val="24"/>
          <w:szCs w:val="24"/>
        </w:rPr>
        <w:t>E. TERMEN DE LIVRARE</w:t>
      </w:r>
    </w:p>
    <w:p w14:paraId="07F6D070" w14:textId="3671B674" w:rsidR="00B716B6" w:rsidRDefault="00000000">
      <w:pPr>
        <w:pStyle w:val="Listnumerotat"/>
        <w:rPr>
          <w:sz w:val="24"/>
          <w:szCs w:val="24"/>
        </w:rPr>
      </w:pPr>
      <w:proofErr w:type="spellStart"/>
      <w:r>
        <w:rPr>
          <w:sz w:val="24"/>
          <w:szCs w:val="24"/>
        </w:rPr>
        <w:t>Furnizorul</w:t>
      </w:r>
      <w:proofErr w:type="spellEnd"/>
      <w:r>
        <w:rPr>
          <w:sz w:val="24"/>
          <w:szCs w:val="24"/>
        </w:rPr>
        <w:t xml:space="preserve"> se </w:t>
      </w:r>
      <w:proofErr w:type="spellStart"/>
      <w:r>
        <w:rPr>
          <w:sz w:val="24"/>
          <w:szCs w:val="24"/>
        </w:rPr>
        <w:t>obligă</w:t>
      </w:r>
      <w:proofErr w:type="spellEnd"/>
      <w:r>
        <w:rPr>
          <w:sz w:val="24"/>
          <w:szCs w:val="24"/>
        </w:rPr>
        <w:t xml:space="preserve"> </w:t>
      </w:r>
      <w:proofErr w:type="spellStart"/>
      <w:r>
        <w:rPr>
          <w:sz w:val="24"/>
          <w:szCs w:val="24"/>
        </w:rPr>
        <w:t>să</w:t>
      </w:r>
      <w:proofErr w:type="spellEnd"/>
      <w:r>
        <w:rPr>
          <w:sz w:val="24"/>
          <w:szCs w:val="24"/>
        </w:rPr>
        <w:t xml:space="preserve"> </w:t>
      </w:r>
      <w:proofErr w:type="spellStart"/>
      <w:r>
        <w:rPr>
          <w:sz w:val="24"/>
          <w:szCs w:val="24"/>
        </w:rPr>
        <w:t>producă</w:t>
      </w:r>
      <w:proofErr w:type="spellEnd"/>
      <w:r>
        <w:rPr>
          <w:sz w:val="24"/>
          <w:szCs w:val="24"/>
        </w:rPr>
        <w:t xml:space="preserve"> </w:t>
      </w:r>
      <w:proofErr w:type="spellStart"/>
      <w:r>
        <w:rPr>
          <w:sz w:val="24"/>
          <w:szCs w:val="24"/>
        </w:rPr>
        <w:t>mărfurile</w:t>
      </w:r>
      <w:proofErr w:type="spellEnd"/>
      <w:r>
        <w:rPr>
          <w:sz w:val="24"/>
          <w:szCs w:val="24"/>
        </w:rPr>
        <w:t xml:space="preserve"> </w:t>
      </w:r>
      <w:proofErr w:type="spellStart"/>
      <w:r>
        <w:rPr>
          <w:sz w:val="24"/>
          <w:szCs w:val="24"/>
        </w:rPr>
        <w:t>ce</w:t>
      </w:r>
      <w:proofErr w:type="spellEnd"/>
      <w:r>
        <w:rPr>
          <w:sz w:val="24"/>
          <w:szCs w:val="24"/>
        </w:rPr>
        <w:t xml:space="preserve"> fac </w:t>
      </w:r>
      <w:proofErr w:type="spellStart"/>
      <w:r>
        <w:rPr>
          <w:sz w:val="24"/>
          <w:szCs w:val="24"/>
        </w:rPr>
        <w:t>obiectul</w:t>
      </w:r>
      <w:proofErr w:type="spellEnd"/>
      <w:r>
        <w:rPr>
          <w:sz w:val="24"/>
          <w:szCs w:val="24"/>
        </w:rPr>
        <w:t xml:space="preserve"> </w:t>
      </w:r>
      <w:proofErr w:type="spellStart"/>
      <w:r>
        <w:rPr>
          <w:sz w:val="24"/>
          <w:szCs w:val="24"/>
        </w:rPr>
        <w:t>prezentului</w:t>
      </w:r>
      <w:proofErr w:type="spellEnd"/>
      <w:r>
        <w:rPr>
          <w:sz w:val="24"/>
          <w:szCs w:val="24"/>
        </w:rPr>
        <w:t xml:space="preserve"> contract, </w:t>
      </w:r>
      <w:proofErr w:type="spellStart"/>
      <w:r>
        <w:rPr>
          <w:sz w:val="24"/>
          <w:szCs w:val="24"/>
        </w:rPr>
        <w:t>în</w:t>
      </w:r>
      <w:proofErr w:type="spellEnd"/>
      <w:r>
        <w:rPr>
          <w:sz w:val="24"/>
          <w:szCs w:val="24"/>
        </w:rPr>
        <w:t xml:space="preserve"> termen de </w:t>
      </w:r>
      <w:r w:rsidR="000B67BB">
        <w:rPr>
          <w:sz w:val="24"/>
          <w:szCs w:val="24"/>
        </w:rPr>
        <w:t>6</w:t>
      </w:r>
      <w:r>
        <w:rPr>
          <w:sz w:val="24"/>
          <w:szCs w:val="24"/>
        </w:rPr>
        <w:t xml:space="preserve">0 de </w:t>
      </w:r>
      <w:proofErr w:type="spellStart"/>
      <w:r>
        <w:rPr>
          <w:sz w:val="24"/>
          <w:szCs w:val="24"/>
        </w:rPr>
        <w:t>zile</w:t>
      </w:r>
      <w:proofErr w:type="spellEnd"/>
      <w:r>
        <w:rPr>
          <w:sz w:val="24"/>
          <w:szCs w:val="24"/>
        </w:rPr>
        <w:t xml:space="preserve"> </w:t>
      </w:r>
      <w:proofErr w:type="spellStart"/>
      <w:r>
        <w:rPr>
          <w:sz w:val="24"/>
          <w:szCs w:val="24"/>
        </w:rPr>
        <w:t>calendaristice</w:t>
      </w:r>
      <w:proofErr w:type="spellEnd"/>
      <w:r>
        <w:rPr>
          <w:sz w:val="24"/>
          <w:szCs w:val="24"/>
        </w:rPr>
        <w:t xml:space="preserve"> de la </w:t>
      </w:r>
      <w:proofErr w:type="spellStart"/>
      <w:r>
        <w:rPr>
          <w:sz w:val="24"/>
          <w:szCs w:val="24"/>
        </w:rPr>
        <w:t>plata</w:t>
      </w:r>
      <w:proofErr w:type="spellEnd"/>
      <w:r>
        <w:rPr>
          <w:sz w:val="24"/>
          <w:szCs w:val="24"/>
        </w:rPr>
        <w:t xml:space="preserve"> </w:t>
      </w:r>
      <w:proofErr w:type="spellStart"/>
      <w:r>
        <w:rPr>
          <w:sz w:val="24"/>
          <w:szCs w:val="24"/>
        </w:rPr>
        <w:t>avansului</w:t>
      </w:r>
      <w:proofErr w:type="spellEnd"/>
      <w:r>
        <w:rPr>
          <w:sz w:val="24"/>
          <w:szCs w:val="24"/>
        </w:rPr>
        <w:t xml:space="preserve">. </w:t>
      </w:r>
      <w:proofErr w:type="spellStart"/>
      <w:r>
        <w:rPr>
          <w:sz w:val="24"/>
          <w:szCs w:val="24"/>
        </w:rPr>
        <w:t>Termenul</w:t>
      </w:r>
      <w:proofErr w:type="spellEnd"/>
      <w:r>
        <w:rPr>
          <w:sz w:val="24"/>
          <w:szCs w:val="24"/>
        </w:rPr>
        <w:t xml:space="preserve"> de </w:t>
      </w:r>
      <w:proofErr w:type="spellStart"/>
      <w:r>
        <w:rPr>
          <w:sz w:val="24"/>
          <w:szCs w:val="24"/>
        </w:rPr>
        <w:t>livrare</w:t>
      </w:r>
      <w:proofErr w:type="spellEnd"/>
      <w:r>
        <w:rPr>
          <w:sz w:val="24"/>
          <w:szCs w:val="24"/>
        </w:rPr>
        <w:t xml:space="preserve"> </w:t>
      </w:r>
      <w:proofErr w:type="spellStart"/>
      <w:r>
        <w:rPr>
          <w:sz w:val="24"/>
          <w:szCs w:val="24"/>
        </w:rPr>
        <w:t>începe</w:t>
      </w:r>
      <w:proofErr w:type="spellEnd"/>
      <w:r>
        <w:rPr>
          <w:sz w:val="24"/>
          <w:szCs w:val="24"/>
        </w:rPr>
        <w:t xml:space="preserve"> </w:t>
      </w:r>
      <w:proofErr w:type="spellStart"/>
      <w:r>
        <w:rPr>
          <w:sz w:val="24"/>
          <w:szCs w:val="24"/>
        </w:rPr>
        <w:t>să</w:t>
      </w:r>
      <w:proofErr w:type="spellEnd"/>
      <w:r>
        <w:rPr>
          <w:sz w:val="24"/>
          <w:szCs w:val="24"/>
        </w:rPr>
        <w:t xml:space="preserve"> </w:t>
      </w:r>
      <w:proofErr w:type="spellStart"/>
      <w:r>
        <w:rPr>
          <w:sz w:val="24"/>
          <w:szCs w:val="24"/>
        </w:rPr>
        <w:t>curgă</w:t>
      </w:r>
      <w:proofErr w:type="spellEnd"/>
      <w:r>
        <w:rPr>
          <w:sz w:val="24"/>
          <w:szCs w:val="24"/>
        </w:rPr>
        <w:t xml:space="preserve"> de la data </w:t>
      </w:r>
      <w:proofErr w:type="spellStart"/>
      <w:r>
        <w:rPr>
          <w:sz w:val="24"/>
          <w:szCs w:val="24"/>
        </w:rPr>
        <w:t>încasării</w:t>
      </w:r>
      <w:proofErr w:type="spellEnd"/>
      <w:r>
        <w:rPr>
          <w:sz w:val="24"/>
          <w:szCs w:val="24"/>
        </w:rPr>
        <w:t xml:space="preserve"> </w:t>
      </w:r>
      <w:proofErr w:type="spellStart"/>
      <w:r>
        <w:rPr>
          <w:sz w:val="24"/>
          <w:szCs w:val="24"/>
        </w:rPr>
        <w:t>avansului</w:t>
      </w:r>
      <w:proofErr w:type="spellEnd"/>
      <w:r>
        <w:rPr>
          <w:sz w:val="24"/>
          <w:szCs w:val="24"/>
        </w:rPr>
        <w:t xml:space="preserve"> </w:t>
      </w:r>
      <w:proofErr w:type="spellStart"/>
      <w:r>
        <w:rPr>
          <w:sz w:val="24"/>
          <w:szCs w:val="24"/>
        </w:rPr>
        <w:t>și</w:t>
      </w:r>
      <w:proofErr w:type="spellEnd"/>
      <w:r>
        <w:rPr>
          <w:sz w:val="24"/>
          <w:szCs w:val="24"/>
        </w:rPr>
        <w:t xml:space="preserve"> a </w:t>
      </w:r>
      <w:proofErr w:type="spellStart"/>
      <w:r>
        <w:rPr>
          <w:sz w:val="24"/>
          <w:szCs w:val="24"/>
        </w:rPr>
        <w:t>confirmării</w:t>
      </w:r>
      <w:proofErr w:type="spellEnd"/>
      <w:r>
        <w:rPr>
          <w:sz w:val="24"/>
          <w:szCs w:val="24"/>
        </w:rPr>
        <w:t xml:space="preserve"> </w:t>
      </w:r>
      <w:proofErr w:type="spellStart"/>
      <w:r>
        <w:rPr>
          <w:sz w:val="24"/>
          <w:szCs w:val="24"/>
        </w:rPr>
        <w:t>tuturor</w:t>
      </w:r>
      <w:proofErr w:type="spellEnd"/>
      <w:r>
        <w:rPr>
          <w:sz w:val="24"/>
          <w:szCs w:val="24"/>
        </w:rPr>
        <w:t xml:space="preserve"> </w:t>
      </w:r>
      <w:proofErr w:type="spellStart"/>
      <w:r>
        <w:rPr>
          <w:sz w:val="24"/>
          <w:szCs w:val="24"/>
        </w:rPr>
        <w:t>detaliilor</w:t>
      </w:r>
      <w:proofErr w:type="spellEnd"/>
      <w:r>
        <w:rPr>
          <w:sz w:val="24"/>
          <w:szCs w:val="24"/>
        </w:rPr>
        <w:t xml:space="preserve"> </w:t>
      </w:r>
      <w:proofErr w:type="spellStart"/>
      <w:r>
        <w:rPr>
          <w:sz w:val="24"/>
          <w:szCs w:val="24"/>
        </w:rPr>
        <w:t>tehnice</w:t>
      </w:r>
      <w:proofErr w:type="spellEnd"/>
      <w:r>
        <w:rPr>
          <w:sz w:val="24"/>
          <w:szCs w:val="24"/>
        </w:rPr>
        <w:t xml:space="preserve"> </w:t>
      </w:r>
      <w:proofErr w:type="spellStart"/>
      <w:r>
        <w:rPr>
          <w:sz w:val="24"/>
          <w:szCs w:val="24"/>
        </w:rPr>
        <w:t>necesare</w:t>
      </w:r>
      <w:proofErr w:type="spellEnd"/>
      <w:r>
        <w:rPr>
          <w:sz w:val="24"/>
          <w:szCs w:val="24"/>
        </w:rPr>
        <w:t xml:space="preserve"> </w:t>
      </w:r>
      <w:proofErr w:type="spellStart"/>
      <w:r>
        <w:rPr>
          <w:sz w:val="24"/>
          <w:szCs w:val="24"/>
        </w:rPr>
        <w:t>execuției</w:t>
      </w:r>
      <w:proofErr w:type="spellEnd"/>
      <w:r>
        <w:rPr>
          <w:sz w:val="24"/>
          <w:szCs w:val="24"/>
        </w:rPr>
        <w:t>.</w:t>
      </w:r>
    </w:p>
    <w:p w14:paraId="22A70FC3" w14:textId="77777777" w:rsidR="00B716B6" w:rsidRDefault="00000000">
      <w:pPr>
        <w:pStyle w:val="Titlu2"/>
        <w:rPr>
          <w:rFonts w:asciiTheme="minorHAnsi" w:hAnsiTheme="minorHAnsi"/>
          <w:sz w:val="24"/>
          <w:szCs w:val="24"/>
        </w:rPr>
      </w:pPr>
      <w:r>
        <w:rPr>
          <w:rFonts w:asciiTheme="minorHAnsi" w:hAnsiTheme="minorHAnsi"/>
          <w:sz w:val="24"/>
          <w:szCs w:val="24"/>
        </w:rPr>
        <w:t>F. RECEPȚIA LUCRĂRILOR</w:t>
      </w:r>
    </w:p>
    <w:p w14:paraId="7E1472B8" w14:textId="77777777" w:rsidR="00B716B6" w:rsidRDefault="00000000">
      <w:pPr>
        <w:pStyle w:val="Listnumerotat"/>
        <w:rPr>
          <w:sz w:val="24"/>
          <w:szCs w:val="24"/>
          <w:lang w:val="ro-RO"/>
        </w:rPr>
      </w:pPr>
      <w:r>
        <w:rPr>
          <w:sz w:val="24"/>
          <w:szCs w:val="24"/>
          <w:lang w:val="ro-RO"/>
        </w:rPr>
        <w:t>Recepția mărfurilor se consideră efectuată în momentul livrării la adresa indicată de Beneficiar, conform documentului de transport (CMR) semnat de acesta sau de reprezentantul său.</w:t>
      </w:r>
    </w:p>
    <w:p w14:paraId="7181F699" w14:textId="77777777" w:rsidR="00B716B6" w:rsidRDefault="00000000">
      <w:pPr>
        <w:pStyle w:val="Listnumerotat"/>
        <w:rPr>
          <w:sz w:val="24"/>
          <w:szCs w:val="24"/>
          <w:lang w:val="ro-RO"/>
        </w:rPr>
      </w:pPr>
      <w:r>
        <w:rPr>
          <w:sz w:val="24"/>
          <w:szCs w:val="24"/>
          <w:lang w:val="ro-RO"/>
        </w:rPr>
        <w:t xml:space="preserve">Eventualele neconformități vizibile (deteriorări, lipsuri cantitative etc.) trebuie menționate pe documentul de transport la momentul recepției și comunicate în scris Furnizorului, în termen de </w:t>
      </w:r>
      <w:r>
        <w:rPr>
          <w:b/>
          <w:bCs/>
          <w:sz w:val="24"/>
          <w:szCs w:val="24"/>
          <w:lang w:val="ro-RO"/>
        </w:rPr>
        <w:t>5 zile lucrătoare</w:t>
      </w:r>
      <w:r>
        <w:rPr>
          <w:sz w:val="24"/>
          <w:szCs w:val="24"/>
          <w:lang w:val="ro-RO"/>
        </w:rPr>
        <w:t xml:space="preserve"> de la primirea mărfii.</w:t>
      </w:r>
    </w:p>
    <w:p w14:paraId="21DE523B" w14:textId="77777777" w:rsidR="00B716B6" w:rsidRDefault="00000000">
      <w:pPr>
        <w:pStyle w:val="Listnumerotat"/>
        <w:rPr>
          <w:sz w:val="24"/>
          <w:szCs w:val="24"/>
          <w:lang w:val="ro-RO"/>
        </w:rPr>
      </w:pPr>
      <w:r>
        <w:rPr>
          <w:sz w:val="24"/>
          <w:szCs w:val="24"/>
          <w:lang w:val="ro-RO"/>
        </w:rPr>
        <w:t>În lipsa unei astfel de notificări scrise, marfa se consideră acceptată definitiv de către Beneficiar, fără rezerve, iar recepția este considerată realizată integral.</w:t>
      </w:r>
    </w:p>
    <w:p w14:paraId="690564A4" w14:textId="77777777" w:rsidR="00B716B6" w:rsidRDefault="00000000">
      <w:pPr>
        <w:pStyle w:val="Listnumerotat"/>
        <w:rPr>
          <w:sz w:val="24"/>
          <w:szCs w:val="24"/>
          <w:lang w:val="ro-RO"/>
        </w:rPr>
      </w:pPr>
      <w:r>
        <w:rPr>
          <w:sz w:val="24"/>
          <w:szCs w:val="24"/>
          <w:lang w:val="ro-RO"/>
        </w:rPr>
        <w:t>Pentru livrările internaționale, documentul CMR semnat de Beneficiar ține loc de proces-verbal de recepție.</w:t>
      </w:r>
    </w:p>
    <w:p w14:paraId="0EF2E529" w14:textId="77777777" w:rsidR="00B716B6" w:rsidRDefault="00000000">
      <w:pPr>
        <w:pStyle w:val="Titlu2"/>
        <w:rPr>
          <w:rFonts w:asciiTheme="minorHAnsi" w:hAnsiTheme="minorHAnsi"/>
          <w:sz w:val="24"/>
          <w:szCs w:val="24"/>
        </w:rPr>
      </w:pPr>
      <w:r>
        <w:rPr>
          <w:rFonts w:asciiTheme="minorHAnsi" w:hAnsiTheme="minorHAnsi"/>
          <w:sz w:val="24"/>
          <w:szCs w:val="24"/>
        </w:rPr>
        <w:t>G. RĂSPUNDEREA CONTRACTUALĂ</w:t>
      </w:r>
    </w:p>
    <w:p w14:paraId="174E19DB" w14:textId="77777777" w:rsidR="00B716B6" w:rsidRDefault="00000000">
      <w:pPr>
        <w:pStyle w:val="Listnumerotat"/>
        <w:rPr>
          <w:sz w:val="24"/>
          <w:szCs w:val="24"/>
        </w:rPr>
      </w:pPr>
      <w:r>
        <w:rPr>
          <w:sz w:val="24"/>
          <w:szCs w:val="24"/>
        </w:rPr>
        <w:t xml:space="preserve"> </w:t>
      </w:r>
      <w:proofErr w:type="spellStart"/>
      <w:r>
        <w:rPr>
          <w:sz w:val="24"/>
          <w:szCs w:val="24"/>
        </w:rPr>
        <w:t>Niciuna</w:t>
      </w:r>
      <w:proofErr w:type="spellEnd"/>
      <w:r>
        <w:rPr>
          <w:sz w:val="24"/>
          <w:szCs w:val="24"/>
        </w:rPr>
        <w:t xml:space="preserve"> </w:t>
      </w:r>
      <w:proofErr w:type="spellStart"/>
      <w:r>
        <w:rPr>
          <w:sz w:val="24"/>
          <w:szCs w:val="24"/>
        </w:rPr>
        <w:t>dintre</w:t>
      </w:r>
      <w:proofErr w:type="spellEnd"/>
      <w:r>
        <w:rPr>
          <w:sz w:val="24"/>
          <w:szCs w:val="24"/>
        </w:rPr>
        <w:t xml:space="preserve"> </w:t>
      </w:r>
      <w:proofErr w:type="spellStart"/>
      <w:r>
        <w:rPr>
          <w:sz w:val="24"/>
          <w:szCs w:val="24"/>
        </w:rPr>
        <w:t>părți</w:t>
      </w:r>
      <w:proofErr w:type="spellEnd"/>
      <w:r>
        <w:rPr>
          <w:sz w:val="24"/>
          <w:szCs w:val="24"/>
        </w:rPr>
        <w:t xml:space="preserve"> nu </w:t>
      </w:r>
      <w:proofErr w:type="spellStart"/>
      <w:r>
        <w:rPr>
          <w:sz w:val="24"/>
          <w:szCs w:val="24"/>
        </w:rPr>
        <w:t>poate</w:t>
      </w:r>
      <w:proofErr w:type="spellEnd"/>
      <w:r>
        <w:rPr>
          <w:sz w:val="24"/>
          <w:szCs w:val="24"/>
        </w:rPr>
        <w:t xml:space="preserve"> </w:t>
      </w:r>
      <w:proofErr w:type="spellStart"/>
      <w:r>
        <w:rPr>
          <w:sz w:val="24"/>
          <w:szCs w:val="24"/>
        </w:rPr>
        <w:t>modifica</w:t>
      </w:r>
      <w:proofErr w:type="spellEnd"/>
      <w:r>
        <w:rPr>
          <w:sz w:val="24"/>
          <w:szCs w:val="24"/>
        </w:rPr>
        <w:t xml:space="preserve"> unilateral </w:t>
      </w:r>
      <w:proofErr w:type="spellStart"/>
      <w:r>
        <w:rPr>
          <w:sz w:val="24"/>
          <w:szCs w:val="24"/>
        </w:rPr>
        <w:t>prezentul</w:t>
      </w:r>
      <w:proofErr w:type="spellEnd"/>
      <w:r>
        <w:rPr>
          <w:sz w:val="24"/>
          <w:szCs w:val="24"/>
        </w:rPr>
        <w:t xml:space="preserve"> contract. </w:t>
      </w:r>
      <w:proofErr w:type="spellStart"/>
      <w:r>
        <w:rPr>
          <w:sz w:val="24"/>
          <w:szCs w:val="24"/>
        </w:rPr>
        <w:t>Modificarea</w:t>
      </w:r>
      <w:proofErr w:type="spellEnd"/>
      <w:r>
        <w:rPr>
          <w:sz w:val="24"/>
          <w:szCs w:val="24"/>
        </w:rPr>
        <w:t xml:space="preserve"> </w:t>
      </w:r>
      <w:proofErr w:type="spellStart"/>
      <w:r>
        <w:rPr>
          <w:sz w:val="24"/>
          <w:szCs w:val="24"/>
        </w:rPr>
        <w:t>poate</w:t>
      </w:r>
      <w:proofErr w:type="spellEnd"/>
      <w:r>
        <w:rPr>
          <w:sz w:val="24"/>
          <w:szCs w:val="24"/>
        </w:rPr>
        <w:t xml:space="preserve"> </w:t>
      </w:r>
      <w:proofErr w:type="spellStart"/>
      <w:r>
        <w:rPr>
          <w:sz w:val="24"/>
          <w:szCs w:val="24"/>
        </w:rPr>
        <w:t>interveni</w:t>
      </w:r>
      <w:proofErr w:type="spellEnd"/>
      <w:r>
        <w:rPr>
          <w:sz w:val="24"/>
          <w:szCs w:val="24"/>
        </w:rPr>
        <w:t xml:space="preserve"> </w:t>
      </w:r>
      <w:proofErr w:type="spellStart"/>
      <w:r>
        <w:rPr>
          <w:sz w:val="24"/>
          <w:szCs w:val="24"/>
        </w:rPr>
        <w:t>numai</w:t>
      </w:r>
      <w:proofErr w:type="spellEnd"/>
      <w:r>
        <w:rPr>
          <w:sz w:val="24"/>
          <w:szCs w:val="24"/>
        </w:rPr>
        <w:t xml:space="preserve"> </w:t>
      </w:r>
      <w:proofErr w:type="spellStart"/>
      <w:r>
        <w:rPr>
          <w:sz w:val="24"/>
          <w:szCs w:val="24"/>
        </w:rPr>
        <w:t>prin</w:t>
      </w:r>
      <w:proofErr w:type="spellEnd"/>
      <w:r>
        <w:rPr>
          <w:sz w:val="24"/>
          <w:szCs w:val="24"/>
        </w:rPr>
        <w:t xml:space="preserve"> </w:t>
      </w:r>
      <w:proofErr w:type="spellStart"/>
      <w:r>
        <w:rPr>
          <w:sz w:val="24"/>
          <w:szCs w:val="24"/>
        </w:rPr>
        <w:t>acordul</w:t>
      </w:r>
      <w:proofErr w:type="spellEnd"/>
      <w:r>
        <w:rPr>
          <w:sz w:val="24"/>
          <w:szCs w:val="24"/>
        </w:rPr>
        <w:t xml:space="preserve"> de </w:t>
      </w:r>
      <w:proofErr w:type="spellStart"/>
      <w:r>
        <w:rPr>
          <w:sz w:val="24"/>
          <w:szCs w:val="24"/>
        </w:rPr>
        <w:t>voință</w:t>
      </w:r>
      <w:proofErr w:type="spellEnd"/>
      <w:r>
        <w:rPr>
          <w:sz w:val="24"/>
          <w:szCs w:val="24"/>
        </w:rPr>
        <w:t xml:space="preserve">, </w:t>
      </w:r>
      <w:proofErr w:type="spellStart"/>
      <w:r>
        <w:rPr>
          <w:sz w:val="24"/>
          <w:szCs w:val="24"/>
        </w:rPr>
        <w:t>exprimat</w:t>
      </w:r>
      <w:proofErr w:type="spellEnd"/>
      <w:r>
        <w:rPr>
          <w:sz w:val="24"/>
          <w:szCs w:val="24"/>
        </w:rPr>
        <w:t xml:space="preserve"> </w:t>
      </w:r>
      <w:proofErr w:type="spellStart"/>
      <w:r>
        <w:rPr>
          <w:sz w:val="24"/>
          <w:szCs w:val="24"/>
        </w:rPr>
        <w:t>în</w:t>
      </w:r>
      <w:proofErr w:type="spellEnd"/>
      <w:r>
        <w:rPr>
          <w:sz w:val="24"/>
          <w:szCs w:val="24"/>
        </w:rPr>
        <w:t xml:space="preserve"> </w:t>
      </w:r>
      <w:proofErr w:type="spellStart"/>
      <w:r>
        <w:rPr>
          <w:sz w:val="24"/>
          <w:szCs w:val="24"/>
        </w:rPr>
        <w:t>scris</w:t>
      </w:r>
      <w:proofErr w:type="spellEnd"/>
      <w:r>
        <w:rPr>
          <w:sz w:val="24"/>
          <w:szCs w:val="24"/>
        </w:rPr>
        <w:t xml:space="preserve">, al </w:t>
      </w:r>
      <w:proofErr w:type="spellStart"/>
      <w:r>
        <w:rPr>
          <w:sz w:val="24"/>
          <w:szCs w:val="24"/>
        </w:rPr>
        <w:t>ambelor</w:t>
      </w:r>
      <w:proofErr w:type="spellEnd"/>
      <w:r>
        <w:rPr>
          <w:sz w:val="24"/>
          <w:szCs w:val="24"/>
        </w:rPr>
        <w:t xml:space="preserve"> </w:t>
      </w:r>
      <w:proofErr w:type="spellStart"/>
      <w:r>
        <w:rPr>
          <w:sz w:val="24"/>
          <w:szCs w:val="24"/>
        </w:rPr>
        <w:t>părți</w:t>
      </w:r>
      <w:proofErr w:type="spellEnd"/>
      <w:r>
        <w:rPr>
          <w:sz w:val="24"/>
          <w:szCs w:val="24"/>
        </w:rPr>
        <w:t>.</w:t>
      </w:r>
    </w:p>
    <w:p w14:paraId="2A42B6BC" w14:textId="77777777" w:rsidR="00B716B6" w:rsidRDefault="00000000">
      <w:pPr>
        <w:pStyle w:val="Listnumerotat"/>
        <w:rPr>
          <w:sz w:val="24"/>
          <w:szCs w:val="24"/>
          <w:lang w:val="ro-RO"/>
        </w:rPr>
      </w:pPr>
      <w:r>
        <w:rPr>
          <w:sz w:val="24"/>
          <w:szCs w:val="24"/>
        </w:rPr>
        <w:lastRenderedPageBreak/>
        <w:t xml:space="preserve"> </w:t>
      </w:r>
      <w:r>
        <w:rPr>
          <w:sz w:val="24"/>
          <w:szCs w:val="24"/>
          <w:lang w:val="ro-RO"/>
        </w:rPr>
        <w:t>Dacă Beneficiarul întârzie plata produselor, va plăti penalități de 0,1% din suma datorată, pentru fiecare zi de întârziere.</w:t>
      </w:r>
      <w:r>
        <w:rPr>
          <w:sz w:val="24"/>
          <w:szCs w:val="24"/>
          <w:lang w:val="ro-RO"/>
        </w:rPr>
        <w:br/>
        <w:t xml:space="preserve">Dacă Furnizorul întârzie livrarea produselor față de termenul contractual, va plăti penalități de 0,1% din valoarea produselor nelivrate, pentru fiecare zi de întârziere, calculată de la data scadentă. </w:t>
      </w:r>
      <w:proofErr w:type="spellStart"/>
      <w:r>
        <w:rPr>
          <w:sz w:val="24"/>
          <w:szCs w:val="24"/>
        </w:rPr>
        <w:t>Penalitățile</w:t>
      </w:r>
      <w:proofErr w:type="spellEnd"/>
      <w:r>
        <w:rPr>
          <w:sz w:val="24"/>
          <w:szCs w:val="24"/>
        </w:rPr>
        <w:t xml:space="preserve"> </w:t>
      </w:r>
      <w:proofErr w:type="spellStart"/>
      <w:r>
        <w:rPr>
          <w:sz w:val="24"/>
          <w:szCs w:val="24"/>
        </w:rPr>
        <w:t>datorate</w:t>
      </w:r>
      <w:proofErr w:type="spellEnd"/>
      <w:r>
        <w:rPr>
          <w:sz w:val="24"/>
          <w:szCs w:val="24"/>
        </w:rPr>
        <w:t xml:space="preserve"> de </w:t>
      </w:r>
      <w:proofErr w:type="spellStart"/>
      <w:r>
        <w:rPr>
          <w:sz w:val="24"/>
          <w:szCs w:val="24"/>
        </w:rPr>
        <w:t>Furnizor</w:t>
      </w:r>
      <w:proofErr w:type="spellEnd"/>
      <w:r>
        <w:rPr>
          <w:sz w:val="24"/>
          <w:szCs w:val="24"/>
        </w:rPr>
        <w:t xml:space="preserve"> </w:t>
      </w:r>
      <w:proofErr w:type="spellStart"/>
      <w:r>
        <w:rPr>
          <w:sz w:val="24"/>
          <w:szCs w:val="24"/>
        </w:rPr>
        <w:t>pentru</w:t>
      </w:r>
      <w:proofErr w:type="spellEnd"/>
      <w:r>
        <w:rPr>
          <w:sz w:val="24"/>
          <w:szCs w:val="24"/>
        </w:rPr>
        <w:t xml:space="preserve"> </w:t>
      </w:r>
      <w:proofErr w:type="spellStart"/>
      <w:r>
        <w:rPr>
          <w:sz w:val="24"/>
          <w:szCs w:val="24"/>
        </w:rPr>
        <w:t>întârzierea</w:t>
      </w:r>
      <w:proofErr w:type="spellEnd"/>
      <w:r>
        <w:rPr>
          <w:sz w:val="24"/>
          <w:szCs w:val="24"/>
        </w:rPr>
        <w:t xml:space="preserve"> </w:t>
      </w:r>
      <w:proofErr w:type="spellStart"/>
      <w:r>
        <w:rPr>
          <w:sz w:val="24"/>
          <w:szCs w:val="24"/>
        </w:rPr>
        <w:t>livrării</w:t>
      </w:r>
      <w:proofErr w:type="spellEnd"/>
      <w:r>
        <w:rPr>
          <w:sz w:val="24"/>
          <w:szCs w:val="24"/>
        </w:rPr>
        <w:t xml:space="preserve"> nu pot </w:t>
      </w:r>
      <w:proofErr w:type="spellStart"/>
      <w:r>
        <w:rPr>
          <w:sz w:val="24"/>
          <w:szCs w:val="24"/>
        </w:rPr>
        <w:t>depăși</w:t>
      </w:r>
      <w:proofErr w:type="spellEnd"/>
      <w:r>
        <w:rPr>
          <w:sz w:val="24"/>
          <w:szCs w:val="24"/>
        </w:rPr>
        <w:t xml:space="preserve"> 5% din </w:t>
      </w:r>
      <w:proofErr w:type="spellStart"/>
      <w:r>
        <w:rPr>
          <w:sz w:val="24"/>
          <w:szCs w:val="24"/>
        </w:rPr>
        <w:t>valoarea</w:t>
      </w:r>
      <w:proofErr w:type="spellEnd"/>
      <w:r>
        <w:rPr>
          <w:sz w:val="24"/>
          <w:szCs w:val="24"/>
        </w:rPr>
        <w:t xml:space="preserve"> </w:t>
      </w:r>
      <w:proofErr w:type="spellStart"/>
      <w:r>
        <w:rPr>
          <w:sz w:val="24"/>
          <w:szCs w:val="24"/>
        </w:rPr>
        <w:t>produselor</w:t>
      </w:r>
      <w:proofErr w:type="spellEnd"/>
      <w:r>
        <w:rPr>
          <w:sz w:val="24"/>
          <w:szCs w:val="24"/>
        </w:rPr>
        <w:t xml:space="preserve"> </w:t>
      </w:r>
      <w:proofErr w:type="spellStart"/>
      <w:r>
        <w:rPr>
          <w:sz w:val="24"/>
          <w:szCs w:val="24"/>
        </w:rPr>
        <w:t>nelivrate</w:t>
      </w:r>
      <w:proofErr w:type="spellEnd"/>
      <w:r>
        <w:rPr>
          <w:sz w:val="24"/>
          <w:szCs w:val="24"/>
        </w:rPr>
        <w:t>.</w:t>
      </w:r>
    </w:p>
    <w:p w14:paraId="5C690B68" w14:textId="77777777" w:rsidR="00B716B6" w:rsidRDefault="00000000">
      <w:pPr>
        <w:pStyle w:val="Listnumerotat"/>
        <w:rPr>
          <w:sz w:val="24"/>
          <w:szCs w:val="24"/>
        </w:rPr>
      </w:pPr>
      <w:r>
        <w:rPr>
          <w:sz w:val="24"/>
          <w:szCs w:val="24"/>
          <w:lang w:val="ro-RO"/>
        </w:rPr>
        <w:t xml:space="preserve"> </w:t>
      </w:r>
      <w:proofErr w:type="spellStart"/>
      <w:r>
        <w:rPr>
          <w:sz w:val="24"/>
          <w:szCs w:val="24"/>
        </w:rPr>
        <w:t>În</w:t>
      </w:r>
      <w:proofErr w:type="spellEnd"/>
      <w:r>
        <w:rPr>
          <w:sz w:val="24"/>
          <w:szCs w:val="24"/>
        </w:rPr>
        <w:t xml:space="preserve"> </w:t>
      </w:r>
      <w:proofErr w:type="spellStart"/>
      <w:r>
        <w:rPr>
          <w:sz w:val="24"/>
          <w:szCs w:val="24"/>
        </w:rPr>
        <w:t>cazul</w:t>
      </w:r>
      <w:proofErr w:type="spellEnd"/>
      <w:r>
        <w:rPr>
          <w:sz w:val="24"/>
          <w:szCs w:val="24"/>
        </w:rPr>
        <w:t xml:space="preserve"> </w:t>
      </w:r>
      <w:proofErr w:type="spellStart"/>
      <w:r>
        <w:rPr>
          <w:sz w:val="24"/>
          <w:szCs w:val="24"/>
        </w:rPr>
        <w:t>nerespectării</w:t>
      </w:r>
      <w:proofErr w:type="spellEnd"/>
      <w:r>
        <w:rPr>
          <w:sz w:val="24"/>
          <w:szCs w:val="24"/>
        </w:rPr>
        <w:t xml:space="preserve"> </w:t>
      </w:r>
      <w:proofErr w:type="spellStart"/>
      <w:r>
        <w:rPr>
          <w:sz w:val="24"/>
          <w:szCs w:val="24"/>
        </w:rPr>
        <w:t>clauzelor</w:t>
      </w:r>
      <w:proofErr w:type="spellEnd"/>
      <w:r>
        <w:rPr>
          <w:sz w:val="24"/>
          <w:szCs w:val="24"/>
        </w:rPr>
        <w:t xml:space="preserve"> </w:t>
      </w:r>
      <w:proofErr w:type="spellStart"/>
      <w:r>
        <w:rPr>
          <w:sz w:val="24"/>
          <w:szCs w:val="24"/>
        </w:rPr>
        <w:t>contractuale</w:t>
      </w:r>
      <w:proofErr w:type="spellEnd"/>
      <w:r>
        <w:rPr>
          <w:sz w:val="24"/>
          <w:szCs w:val="24"/>
        </w:rPr>
        <w:t xml:space="preserve"> de </w:t>
      </w:r>
      <w:proofErr w:type="spellStart"/>
      <w:r>
        <w:rPr>
          <w:sz w:val="24"/>
          <w:szCs w:val="24"/>
        </w:rPr>
        <w:t>către</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dintre</w:t>
      </w:r>
      <w:proofErr w:type="spellEnd"/>
      <w:r>
        <w:rPr>
          <w:sz w:val="24"/>
          <w:szCs w:val="24"/>
        </w:rPr>
        <w:t xml:space="preserve"> </w:t>
      </w:r>
      <w:proofErr w:type="spellStart"/>
      <w:r>
        <w:rPr>
          <w:sz w:val="24"/>
          <w:szCs w:val="24"/>
        </w:rPr>
        <w:t>părți</w:t>
      </w:r>
      <w:proofErr w:type="spellEnd"/>
      <w:r>
        <w:rPr>
          <w:sz w:val="24"/>
          <w:szCs w:val="24"/>
        </w:rPr>
        <w:t xml:space="preserve">, </w:t>
      </w:r>
      <w:proofErr w:type="spellStart"/>
      <w:r>
        <w:rPr>
          <w:sz w:val="24"/>
          <w:szCs w:val="24"/>
        </w:rPr>
        <w:t>cealaltă</w:t>
      </w:r>
      <w:proofErr w:type="spellEnd"/>
      <w:r>
        <w:rPr>
          <w:sz w:val="24"/>
          <w:szCs w:val="24"/>
        </w:rPr>
        <w:t xml:space="preserve"> </w:t>
      </w:r>
      <w:proofErr w:type="spellStart"/>
      <w:r>
        <w:rPr>
          <w:sz w:val="24"/>
          <w:szCs w:val="24"/>
        </w:rPr>
        <w:t>parte</w:t>
      </w:r>
      <w:proofErr w:type="spellEnd"/>
      <w:r>
        <w:rPr>
          <w:sz w:val="24"/>
          <w:szCs w:val="24"/>
        </w:rPr>
        <w:t xml:space="preserve"> </w:t>
      </w:r>
      <w:proofErr w:type="spellStart"/>
      <w:r>
        <w:rPr>
          <w:sz w:val="24"/>
          <w:szCs w:val="24"/>
        </w:rPr>
        <w:t>poate</w:t>
      </w:r>
      <w:proofErr w:type="spellEnd"/>
      <w:r>
        <w:rPr>
          <w:sz w:val="24"/>
          <w:szCs w:val="24"/>
        </w:rPr>
        <w:t xml:space="preserve"> </w:t>
      </w:r>
      <w:proofErr w:type="spellStart"/>
      <w:r>
        <w:rPr>
          <w:sz w:val="24"/>
          <w:szCs w:val="24"/>
        </w:rPr>
        <w:t>rezoluționa</w:t>
      </w:r>
      <w:proofErr w:type="spellEnd"/>
      <w:r>
        <w:rPr>
          <w:sz w:val="24"/>
          <w:szCs w:val="24"/>
        </w:rPr>
        <w:t xml:space="preserve"> unilateral </w:t>
      </w:r>
      <w:proofErr w:type="spellStart"/>
      <w:r>
        <w:rPr>
          <w:sz w:val="24"/>
          <w:szCs w:val="24"/>
        </w:rPr>
        <w:t>contractul</w:t>
      </w:r>
      <w:proofErr w:type="spellEnd"/>
      <w:r>
        <w:rPr>
          <w:sz w:val="24"/>
          <w:szCs w:val="24"/>
        </w:rPr>
        <w:t xml:space="preserve"> </w:t>
      </w:r>
      <w:proofErr w:type="spellStart"/>
      <w:r>
        <w:rPr>
          <w:sz w:val="24"/>
          <w:szCs w:val="24"/>
        </w:rPr>
        <w:t>prin</w:t>
      </w:r>
      <w:proofErr w:type="spellEnd"/>
      <w:r>
        <w:rPr>
          <w:sz w:val="24"/>
          <w:szCs w:val="24"/>
        </w:rPr>
        <w:t xml:space="preserve"> </w:t>
      </w:r>
      <w:proofErr w:type="spellStart"/>
      <w:r>
        <w:rPr>
          <w:sz w:val="24"/>
          <w:szCs w:val="24"/>
        </w:rPr>
        <w:t>transmiterea</w:t>
      </w:r>
      <w:proofErr w:type="spellEnd"/>
      <w:r>
        <w:rPr>
          <w:sz w:val="24"/>
          <w:szCs w:val="24"/>
        </w:rPr>
        <w:t xml:space="preserve"> </w:t>
      </w:r>
      <w:proofErr w:type="spellStart"/>
      <w:r>
        <w:rPr>
          <w:sz w:val="24"/>
          <w:szCs w:val="24"/>
        </w:rPr>
        <w:t>unei</w:t>
      </w:r>
      <w:proofErr w:type="spellEnd"/>
      <w:r>
        <w:rPr>
          <w:sz w:val="24"/>
          <w:szCs w:val="24"/>
        </w:rPr>
        <w:t xml:space="preserve"> </w:t>
      </w:r>
      <w:proofErr w:type="spellStart"/>
      <w:r>
        <w:rPr>
          <w:sz w:val="24"/>
          <w:szCs w:val="24"/>
        </w:rPr>
        <w:t>notificări</w:t>
      </w:r>
      <w:proofErr w:type="spellEnd"/>
      <w:r>
        <w:rPr>
          <w:sz w:val="24"/>
          <w:szCs w:val="24"/>
        </w:rPr>
        <w:t xml:space="preserve"> </w:t>
      </w:r>
      <w:proofErr w:type="spellStart"/>
      <w:r>
        <w:rPr>
          <w:sz w:val="24"/>
          <w:szCs w:val="24"/>
        </w:rPr>
        <w:t>scrise</w:t>
      </w:r>
      <w:proofErr w:type="spellEnd"/>
      <w:r>
        <w:rPr>
          <w:sz w:val="24"/>
          <w:szCs w:val="24"/>
        </w:rPr>
        <w:t>.</w:t>
      </w:r>
    </w:p>
    <w:p w14:paraId="44E78F10" w14:textId="77777777" w:rsidR="00B716B6" w:rsidRDefault="00000000">
      <w:pPr>
        <w:pStyle w:val="Listnumerotat"/>
        <w:rPr>
          <w:sz w:val="24"/>
          <w:szCs w:val="24"/>
        </w:rPr>
      </w:pPr>
      <w:r>
        <w:rPr>
          <w:sz w:val="24"/>
          <w:szCs w:val="24"/>
        </w:rPr>
        <w:t xml:space="preserve"> </w:t>
      </w:r>
      <w:proofErr w:type="spellStart"/>
      <w:r>
        <w:rPr>
          <w:sz w:val="24"/>
          <w:szCs w:val="24"/>
        </w:rPr>
        <w:t>Contractul</w:t>
      </w:r>
      <w:proofErr w:type="spellEnd"/>
      <w:r>
        <w:rPr>
          <w:sz w:val="24"/>
          <w:szCs w:val="24"/>
        </w:rPr>
        <w:t xml:space="preserve"> se </w:t>
      </w:r>
      <w:proofErr w:type="spellStart"/>
      <w:r>
        <w:rPr>
          <w:sz w:val="24"/>
          <w:szCs w:val="24"/>
        </w:rPr>
        <w:t>consideră</w:t>
      </w:r>
      <w:proofErr w:type="spellEnd"/>
      <w:r>
        <w:rPr>
          <w:sz w:val="24"/>
          <w:szCs w:val="24"/>
        </w:rPr>
        <w:t xml:space="preserve"> </w:t>
      </w:r>
      <w:proofErr w:type="spellStart"/>
      <w:r>
        <w:rPr>
          <w:sz w:val="24"/>
          <w:szCs w:val="24"/>
        </w:rPr>
        <w:t>încheiat</w:t>
      </w:r>
      <w:proofErr w:type="spellEnd"/>
      <w:r>
        <w:rPr>
          <w:sz w:val="24"/>
          <w:szCs w:val="24"/>
        </w:rPr>
        <w:t xml:space="preserve"> </w:t>
      </w:r>
      <w:proofErr w:type="spellStart"/>
      <w:r>
        <w:rPr>
          <w:sz w:val="24"/>
          <w:szCs w:val="24"/>
        </w:rPr>
        <w:t>prin</w:t>
      </w:r>
      <w:proofErr w:type="spellEnd"/>
      <w:r>
        <w:rPr>
          <w:sz w:val="24"/>
          <w:szCs w:val="24"/>
        </w:rPr>
        <w:t xml:space="preserve"> </w:t>
      </w:r>
      <w:proofErr w:type="spellStart"/>
      <w:r>
        <w:rPr>
          <w:sz w:val="24"/>
          <w:szCs w:val="24"/>
        </w:rPr>
        <w:t>acordul</w:t>
      </w:r>
      <w:proofErr w:type="spellEnd"/>
      <w:r>
        <w:rPr>
          <w:sz w:val="24"/>
          <w:szCs w:val="24"/>
        </w:rPr>
        <w:t xml:space="preserve"> </w:t>
      </w:r>
      <w:proofErr w:type="spellStart"/>
      <w:r>
        <w:rPr>
          <w:sz w:val="24"/>
          <w:szCs w:val="24"/>
        </w:rPr>
        <w:t>scris</w:t>
      </w:r>
      <w:proofErr w:type="spellEnd"/>
      <w:r>
        <w:rPr>
          <w:sz w:val="24"/>
          <w:szCs w:val="24"/>
        </w:rPr>
        <w:t xml:space="preserve"> al </w:t>
      </w:r>
      <w:proofErr w:type="spellStart"/>
      <w:r>
        <w:rPr>
          <w:sz w:val="24"/>
          <w:szCs w:val="24"/>
        </w:rPr>
        <w:t>părților</w:t>
      </w:r>
      <w:proofErr w:type="spellEnd"/>
      <w:r>
        <w:rPr>
          <w:sz w:val="24"/>
          <w:szCs w:val="24"/>
        </w:rPr>
        <w:t>.</w:t>
      </w:r>
    </w:p>
    <w:p w14:paraId="02684371" w14:textId="77777777" w:rsidR="00B716B6" w:rsidRDefault="00000000">
      <w:pPr>
        <w:pStyle w:val="Listnumerotat"/>
        <w:rPr>
          <w:sz w:val="24"/>
          <w:szCs w:val="24"/>
        </w:rPr>
      </w:pPr>
      <w:r>
        <w:rPr>
          <w:sz w:val="24"/>
          <w:szCs w:val="24"/>
        </w:rPr>
        <w:t xml:space="preserve"> </w:t>
      </w:r>
      <w:proofErr w:type="spellStart"/>
      <w:r>
        <w:rPr>
          <w:sz w:val="24"/>
          <w:szCs w:val="24"/>
        </w:rPr>
        <w:t>Cumpărătorul</w:t>
      </w:r>
      <w:proofErr w:type="spellEnd"/>
      <w:r>
        <w:rPr>
          <w:sz w:val="24"/>
          <w:szCs w:val="24"/>
        </w:rPr>
        <w:t xml:space="preserve"> </w:t>
      </w:r>
      <w:proofErr w:type="spellStart"/>
      <w:r>
        <w:rPr>
          <w:sz w:val="24"/>
          <w:szCs w:val="24"/>
        </w:rPr>
        <w:t>este</w:t>
      </w:r>
      <w:proofErr w:type="spellEnd"/>
      <w:r>
        <w:rPr>
          <w:sz w:val="24"/>
          <w:szCs w:val="24"/>
        </w:rPr>
        <w:t xml:space="preserve"> de </w:t>
      </w:r>
      <w:proofErr w:type="spellStart"/>
      <w:r>
        <w:rPr>
          <w:sz w:val="24"/>
          <w:szCs w:val="24"/>
        </w:rPr>
        <w:t>drept</w:t>
      </w:r>
      <w:proofErr w:type="spellEnd"/>
      <w:r>
        <w:rPr>
          <w:sz w:val="24"/>
          <w:szCs w:val="24"/>
        </w:rPr>
        <w:t xml:space="preserve"> </w:t>
      </w:r>
      <w:proofErr w:type="spellStart"/>
      <w:r>
        <w:rPr>
          <w:sz w:val="24"/>
          <w:szCs w:val="24"/>
        </w:rPr>
        <w:t>în</w:t>
      </w:r>
      <w:proofErr w:type="spellEnd"/>
      <w:r>
        <w:rPr>
          <w:sz w:val="24"/>
          <w:szCs w:val="24"/>
        </w:rPr>
        <w:t xml:space="preserve"> </w:t>
      </w:r>
      <w:proofErr w:type="spellStart"/>
      <w:r>
        <w:rPr>
          <w:sz w:val="24"/>
          <w:szCs w:val="24"/>
        </w:rPr>
        <w:t>întârziere</w:t>
      </w:r>
      <w:proofErr w:type="spellEnd"/>
      <w:r>
        <w:rPr>
          <w:sz w:val="24"/>
          <w:szCs w:val="24"/>
        </w:rPr>
        <w:t xml:space="preserve"> la data la care </w:t>
      </w:r>
      <w:proofErr w:type="spellStart"/>
      <w:r>
        <w:rPr>
          <w:sz w:val="24"/>
          <w:szCs w:val="24"/>
        </w:rPr>
        <w:t>trebuia</w:t>
      </w:r>
      <w:proofErr w:type="spellEnd"/>
      <w:r>
        <w:rPr>
          <w:sz w:val="24"/>
          <w:szCs w:val="24"/>
        </w:rPr>
        <w:t xml:space="preserve"> </w:t>
      </w:r>
      <w:proofErr w:type="spellStart"/>
      <w:r>
        <w:rPr>
          <w:sz w:val="24"/>
          <w:szCs w:val="24"/>
        </w:rPr>
        <w:t>efectuată</w:t>
      </w:r>
      <w:proofErr w:type="spellEnd"/>
      <w:r>
        <w:rPr>
          <w:sz w:val="24"/>
          <w:szCs w:val="24"/>
        </w:rPr>
        <w:t xml:space="preserve"> </w:t>
      </w:r>
      <w:proofErr w:type="spellStart"/>
      <w:r>
        <w:rPr>
          <w:sz w:val="24"/>
          <w:szCs w:val="24"/>
        </w:rPr>
        <w:t>plata</w:t>
      </w:r>
      <w:proofErr w:type="spellEnd"/>
      <w:r>
        <w:rPr>
          <w:sz w:val="24"/>
          <w:szCs w:val="24"/>
        </w:rPr>
        <w:t xml:space="preserve">, </w:t>
      </w:r>
      <w:proofErr w:type="spellStart"/>
      <w:r>
        <w:rPr>
          <w:sz w:val="24"/>
          <w:szCs w:val="24"/>
        </w:rPr>
        <w:t>fără</w:t>
      </w:r>
      <w:proofErr w:type="spellEnd"/>
      <w:r>
        <w:rPr>
          <w:sz w:val="24"/>
          <w:szCs w:val="24"/>
        </w:rPr>
        <w:t xml:space="preserve"> a </w:t>
      </w:r>
      <w:proofErr w:type="spellStart"/>
      <w:r>
        <w:rPr>
          <w:sz w:val="24"/>
          <w:szCs w:val="24"/>
        </w:rPr>
        <w:t>mai</w:t>
      </w:r>
      <w:proofErr w:type="spellEnd"/>
      <w:r>
        <w:rPr>
          <w:sz w:val="24"/>
          <w:szCs w:val="24"/>
        </w:rPr>
        <w:t xml:space="preserve"> fi </w:t>
      </w:r>
      <w:proofErr w:type="spellStart"/>
      <w:r>
        <w:rPr>
          <w:sz w:val="24"/>
          <w:szCs w:val="24"/>
        </w:rPr>
        <w:t>necesară</w:t>
      </w:r>
      <w:proofErr w:type="spellEnd"/>
      <w:r>
        <w:rPr>
          <w:sz w:val="24"/>
          <w:szCs w:val="24"/>
        </w:rPr>
        <w:t xml:space="preserve"> </w:t>
      </w:r>
      <w:proofErr w:type="spellStart"/>
      <w:r>
        <w:rPr>
          <w:sz w:val="24"/>
          <w:szCs w:val="24"/>
        </w:rPr>
        <w:t>notificarea</w:t>
      </w:r>
      <w:proofErr w:type="spellEnd"/>
      <w:r>
        <w:rPr>
          <w:sz w:val="24"/>
          <w:szCs w:val="24"/>
        </w:rPr>
        <w:t xml:space="preserve"> </w:t>
      </w:r>
      <w:proofErr w:type="spellStart"/>
      <w:r>
        <w:rPr>
          <w:sz w:val="24"/>
          <w:szCs w:val="24"/>
        </w:rPr>
        <w:t>prevăzută</w:t>
      </w:r>
      <w:proofErr w:type="spellEnd"/>
      <w:r>
        <w:rPr>
          <w:sz w:val="24"/>
          <w:szCs w:val="24"/>
        </w:rPr>
        <w:t xml:space="preserve"> de art. 1522 </w:t>
      </w:r>
      <w:proofErr w:type="spellStart"/>
      <w:r>
        <w:rPr>
          <w:sz w:val="24"/>
          <w:szCs w:val="24"/>
        </w:rPr>
        <w:t>și</w:t>
      </w:r>
      <w:proofErr w:type="spellEnd"/>
      <w:r>
        <w:rPr>
          <w:sz w:val="24"/>
          <w:szCs w:val="24"/>
        </w:rPr>
        <w:t xml:space="preserve"> art. 1523 Cod civil.</w:t>
      </w:r>
    </w:p>
    <w:p w14:paraId="74EFE55E" w14:textId="77777777" w:rsidR="00B716B6" w:rsidRDefault="00000000">
      <w:pPr>
        <w:pStyle w:val="Titlu2"/>
        <w:rPr>
          <w:rFonts w:asciiTheme="minorHAnsi" w:hAnsiTheme="minorHAnsi"/>
          <w:sz w:val="24"/>
          <w:szCs w:val="24"/>
        </w:rPr>
      </w:pPr>
      <w:r>
        <w:rPr>
          <w:rFonts w:asciiTheme="minorHAnsi" w:hAnsiTheme="minorHAnsi"/>
          <w:sz w:val="24"/>
          <w:szCs w:val="24"/>
        </w:rPr>
        <w:t>H. FORȚA MAJORĂ</w:t>
      </w:r>
    </w:p>
    <w:p w14:paraId="323F4482" w14:textId="77777777" w:rsidR="00B716B6" w:rsidRDefault="00000000">
      <w:pPr>
        <w:pStyle w:val="Listnumerotat"/>
        <w:rPr>
          <w:sz w:val="24"/>
          <w:szCs w:val="24"/>
        </w:rPr>
      </w:pPr>
      <w:proofErr w:type="spellStart"/>
      <w:r>
        <w:rPr>
          <w:sz w:val="24"/>
          <w:szCs w:val="24"/>
        </w:rPr>
        <w:t>Forța</w:t>
      </w:r>
      <w:proofErr w:type="spellEnd"/>
      <w:r>
        <w:rPr>
          <w:sz w:val="24"/>
          <w:szCs w:val="24"/>
        </w:rPr>
        <w:t xml:space="preserve"> </w:t>
      </w:r>
      <w:proofErr w:type="spellStart"/>
      <w:r>
        <w:rPr>
          <w:sz w:val="24"/>
          <w:szCs w:val="24"/>
        </w:rPr>
        <w:t>majoră</w:t>
      </w:r>
      <w:proofErr w:type="spellEnd"/>
      <w:r>
        <w:rPr>
          <w:sz w:val="24"/>
          <w:szCs w:val="24"/>
        </w:rPr>
        <w:t xml:space="preserve">, </w:t>
      </w:r>
      <w:proofErr w:type="spellStart"/>
      <w:r>
        <w:rPr>
          <w:sz w:val="24"/>
          <w:szCs w:val="24"/>
        </w:rPr>
        <w:t>așa</w:t>
      </w:r>
      <w:proofErr w:type="spellEnd"/>
      <w:r>
        <w:rPr>
          <w:sz w:val="24"/>
          <w:szCs w:val="24"/>
        </w:rPr>
        <w:t xml:space="preserve"> cum </w:t>
      </w:r>
      <w:proofErr w:type="spellStart"/>
      <w:r>
        <w:rPr>
          <w:sz w:val="24"/>
          <w:szCs w:val="24"/>
        </w:rPr>
        <w:t>este</w:t>
      </w:r>
      <w:proofErr w:type="spellEnd"/>
      <w:r>
        <w:rPr>
          <w:sz w:val="24"/>
          <w:szCs w:val="24"/>
        </w:rPr>
        <w:t xml:space="preserve"> </w:t>
      </w:r>
      <w:proofErr w:type="spellStart"/>
      <w:r>
        <w:rPr>
          <w:sz w:val="24"/>
          <w:szCs w:val="24"/>
        </w:rPr>
        <w:t>definită</w:t>
      </w:r>
      <w:proofErr w:type="spellEnd"/>
      <w:r>
        <w:rPr>
          <w:sz w:val="24"/>
          <w:szCs w:val="24"/>
        </w:rPr>
        <w:t xml:space="preserve"> de </w:t>
      </w:r>
      <w:proofErr w:type="spellStart"/>
      <w:r>
        <w:rPr>
          <w:sz w:val="24"/>
          <w:szCs w:val="24"/>
        </w:rPr>
        <w:t>lege</w:t>
      </w:r>
      <w:proofErr w:type="spellEnd"/>
      <w:r>
        <w:rPr>
          <w:sz w:val="24"/>
          <w:szCs w:val="24"/>
        </w:rPr>
        <w:t xml:space="preserve">, </w:t>
      </w:r>
      <w:proofErr w:type="spellStart"/>
      <w:r>
        <w:rPr>
          <w:sz w:val="24"/>
          <w:szCs w:val="24"/>
        </w:rPr>
        <w:t>exonerează</w:t>
      </w:r>
      <w:proofErr w:type="spellEnd"/>
      <w:r>
        <w:rPr>
          <w:sz w:val="24"/>
          <w:szCs w:val="24"/>
        </w:rPr>
        <w:t xml:space="preserve"> de </w:t>
      </w:r>
      <w:proofErr w:type="spellStart"/>
      <w:r>
        <w:rPr>
          <w:sz w:val="24"/>
          <w:szCs w:val="24"/>
        </w:rPr>
        <w:t>răspundere</w:t>
      </w:r>
      <w:proofErr w:type="spellEnd"/>
      <w:r>
        <w:rPr>
          <w:sz w:val="24"/>
          <w:szCs w:val="24"/>
        </w:rPr>
        <w:t xml:space="preserve"> </w:t>
      </w:r>
      <w:proofErr w:type="spellStart"/>
      <w:r>
        <w:rPr>
          <w:sz w:val="24"/>
          <w:szCs w:val="24"/>
        </w:rPr>
        <w:t>partea</w:t>
      </w:r>
      <w:proofErr w:type="spellEnd"/>
      <w:r>
        <w:rPr>
          <w:sz w:val="24"/>
          <w:szCs w:val="24"/>
        </w:rPr>
        <w:t xml:space="preserve"> care o </w:t>
      </w:r>
      <w:proofErr w:type="spellStart"/>
      <w:r>
        <w:rPr>
          <w:sz w:val="24"/>
          <w:szCs w:val="24"/>
        </w:rPr>
        <w:t>invocă</w:t>
      </w:r>
      <w:proofErr w:type="spellEnd"/>
      <w:r>
        <w:rPr>
          <w:sz w:val="24"/>
          <w:szCs w:val="24"/>
        </w:rPr>
        <w:t xml:space="preserve">, </w:t>
      </w:r>
      <w:proofErr w:type="spellStart"/>
      <w:r>
        <w:rPr>
          <w:sz w:val="24"/>
          <w:szCs w:val="24"/>
        </w:rPr>
        <w:t>în</w:t>
      </w:r>
      <w:proofErr w:type="spellEnd"/>
      <w:r>
        <w:rPr>
          <w:sz w:val="24"/>
          <w:szCs w:val="24"/>
        </w:rPr>
        <w:t xml:space="preserve"> </w:t>
      </w:r>
      <w:proofErr w:type="spellStart"/>
      <w:r>
        <w:rPr>
          <w:sz w:val="24"/>
          <w:szCs w:val="24"/>
        </w:rPr>
        <w:t>condițiile</w:t>
      </w:r>
      <w:proofErr w:type="spellEnd"/>
      <w:r>
        <w:rPr>
          <w:sz w:val="24"/>
          <w:szCs w:val="24"/>
        </w:rPr>
        <w:t xml:space="preserve"> </w:t>
      </w:r>
      <w:proofErr w:type="spellStart"/>
      <w:r>
        <w:rPr>
          <w:sz w:val="24"/>
          <w:szCs w:val="24"/>
        </w:rPr>
        <w:t>legii</w:t>
      </w:r>
      <w:proofErr w:type="spellEnd"/>
      <w:r>
        <w:rPr>
          <w:sz w:val="24"/>
          <w:szCs w:val="24"/>
        </w:rPr>
        <w:t xml:space="preserve">, cu </w:t>
      </w:r>
      <w:proofErr w:type="spellStart"/>
      <w:r>
        <w:rPr>
          <w:sz w:val="24"/>
          <w:szCs w:val="24"/>
        </w:rPr>
        <w:t>condiția</w:t>
      </w:r>
      <w:proofErr w:type="spellEnd"/>
      <w:r>
        <w:rPr>
          <w:sz w:val="24"/>
          <w:szCs w:val="24"/>
        </w:rPr>
        <w:t xml:space="preserve"> </w:t>
      </w:r>
      <w:proofErr w:type="spellStart"/>
      <w:r>
        <w:rPr>
          <w:sz w:val="24"/>
          <w:szCs w:val="24"/>
        </w:rPr>
        <w:t>notificării</w:t>
      </w:r>
      <w:proofErr w:type="spellEnd"/>
      <w:r>
        <w:rPr>
          <w:sz w:val="24"/>
          <w:szCs w:val="24"/>
        </w:rPr>
        <w:t xml:space="preserve"> </w:t>
      </w:r>
      <w:proofErr w:type="spellStart"/>
      <w:r>
        <w:rPr>
          <w:sz w:val="24"/>
          <w:szCs w:val="24"/>
        </w:rPr>
        <w:t>scrise</w:t>
      </w:r>
      <w:proofErr w:type="spellEnd"/>
      <w:r>
        <w:rPr>
          <w:sz w:val="24"/>
          <w:szCs w:val="24"/>
        </w:rPr>
        <w:t xml:space="preserve">, </w:t>
      </w:r>
      <w:proofErr w:type="spellStart"/>
      <w:r>
        <w:rPr>
          <w:sz w:val="24"/>
          <w:szCs w:val="24"/>
        </w:rPr>
        <w:t>în</w:t>
      </w:r>
      <w:proofErr w:type="spellEnd"/>
      <w:r>
        <w:rPr>
          <w:sz w:val="24"/>
          <w:szCs w:val="24"/>
        </w:rPr>
        <w:t xml:space="preserve"> termen de 3 </w:t>
      </w:r>
      <w:proofErr w:type="spellStart"/>
      <w:r>
        <w:rPr>
          <w:sz w:val="24"/>
          <w:szCs w:val="24"/>
        </w:rPr>
        <w:t>zile</w:t>
      </w:r>
      <w:proofErr w:type="spellEnd"/>
      <w:r>
        <w:rPr>
          <w:sz w:val="24"/>
          <w:szCs w:val="24"/>
        </w:rPr>
        <w:t xml:space="preserve"> de la </w:t>
      </w:r>
      <w:proofErr w:type="spellStart"/>
      <w:r>
        <w:rPr>
          <w:sz w:val="24"/>
          <w:szCs w:val="24"/>
        </w:rPr>
        <w:t>apariția</w:t>
      </w:r>
      <w:proofErr w:type="spellEnd"/>
      <w:r>
        <w:rPr>
          <w:sz w:val="24"/>
          <w:szCs w:val="24"/>
        </w:rPr>
        <w:t xml:space="preserve"> </w:t>
      </w:r>
      <w:proofErr w:type="spellStart"/>
      <w:r>
        <w:rPr>
          <w:sz w:val="24"/>
          <w:szCs w:val="24"/>
        </w:rPr>
        <w:t>cazului</w:t>
      </w:r>
      <w:proofErr w:type="spellEnd"/>
      <w:r>
        <w:rPr>
          <w:sz w:val="24"/>
          <w:szCs w:val="24"/>
        </w:rPr>
        <w:t xml:space="preserve"> </w:t>
      </w:r>
      <w:proofErr w:type="spellStart"/>
      <w:r>
        <w:rPr>
          <w:sz w:val="24"/>
          <w:szCs w:val="24"/>
        </w:rPr>
        <w:t>respectiv</w:t>
      </w:r>
      <w:proofErr w:type="spellEnd"/>
      <w:r>
        <w:rPr>
          <w:sz w:val="24"/>
          <w:szCs w:val="24"/>
        </w:rPr>
        <w:t xml:space="preserve">. Partea </w:t>
      </w:r>
      <w:proofErr w:type="spellStart"/>
      <w:r>
        <w:rPr>
          <w:sz w:val="24"/>
          <w:szCs w:val="24"/>
        </w:rPr>
        <w:t>interesată</w:t>
      </w:r>
      <w:proofErr w:type="spellEnd"/>
      <w:r>
        <w:rPr>
          <w:sz w:val="24"/>
          <w:szCs w:val="24"/>
        </w:rPr>
        <w:t xml:space="preserve"> </w:t>
      </w:r>
      <w:proofErr w:type="spellStart"/>
      <w:r>
        <w:rPr>
          <w:sz w:val="24"/>
          <w:szCs w:val="24"/>
        </w:rPr>
        <w:t>este</w:t>
      </w:r>
      <w:proofErr w:type="spellEnd"/>
      <w:r>
        <w:rPr>
          <w:sz w:val="24"/>
          <w:szCs w:val="24"/>
        </w:rPr>
        <w:t xml:space="preserve"> </w:t>
      </w:r>
      <w:proofErr w:type="spellStart"/>
      <w:r>
        <w:rPr>
          <w:sz w:val="24"/>
          <w:szCs w:val="24"/>
        </w:rPr>
        <w:t>obligată</w:t>
      </w:r>
      <w:proofErr w:type="spellEnd"/>
      <w:r>
        <w:rPr>
          <w:sz w:val="24"/>
          <w:szCs w:val="24"/>
        </w:rPr>
        <w:t xml:space="preserve"> </w:t>
      </w:r>
      <w:proofErr w:type="spellStart"/>
      <w:r>
        <w:rPr>
          <w:sz w:val="24"/>
          <w:szCs w:val="24"/>
        </w:rPr>
        <w:t>să</w:t>
      </w:r>
      <w:proofErr w:type="spellEnd"/>
      <w:r>
        <w:rPr>
          <w:sz w:val="24"/>
          <w:szCs w:val="24"/>
        </w:rPr>
        <w:t xml:space="preserve"> </w:t>
      </w:r>
      <w:proofErr w:type="spellStart"/>
      <w:r>
        <w:rPr>
          <w:sz w:val="24"/>
          <w:szCs w:val="24"/>
        </w:rPr>
        <w:t>producă</w:t>
      </w:r>
      <w:proofErr w:type="spellEnd"/>
      <w:r>
        <w:rPr>
          <w:sz w:val="24"/>
          <w:szCs w:val="24"/>
        </w:rPr>
        <w:t xml:space="preserve"> </w:t>
      </w:r>
      <w:proofErr w:type="spellStart"/>
      <w:r>
        <w:rPr>
          <w:sz w:val="24"/>
          <w:szCs w:val="24"/>
        </w:rPr>
        <w:t>dovada</w:t>
      </w:r>
      <w:proofErr w:type="spellEnd"/>
      <w:r>
        <w:rPr>
          <w:sz w:val="24"/>
          <w:szCs w:val="24"/>
        </w:rPr>
        <w:t xml:space="preserve"> cu </w:t>
      </w:r>
      <w:proofErr w:type="spellStart"/>
      <w:r>
        <w:rPr>
          <w:sz w:val="24"/>
          <w:szCs w:val="24"/>
        </w:rPr>
        <w:t>certificat</w:t>
      </w:r>
      <w:proofErr w:type="spellEnd"/>
      <w:r>
        <w:rPr>
          <w:sz w:val="24"/>
          <w:szCs w:val="24"/>
        </w:rPr>
        <w:t xml:space="preserve"> </w:t>
      </w:r>
      <w:proofErr w:type="spellStart"/>
      <w:r>
        <w:rPr>
          <w:sz w:val="24"/>
          <w:szCs w:val="24"/>
        </w:rPr>
        <w:t>eliberat</w:t>
      </w:r>
      <w:proofErr w:type="spellEnd"/>
      <w:r>
        <w:rPr>
          <w:sz w:val="24"/>
          <w:szCs w:val="24"/>
        </w:rPr>
        <w:t xml:space="preserve"> de </w:t>
      </w:r>
      <w:proofErr w:type="spellStart"/>
      <w:r>
        <w:rPr>
          <w:sz w:val="24"/>
          <w:szCs w:val="24"/>
        </w:rPr>
        <w:t>autoritatea</w:t>
      </w:r>
      <w:proofErr w:type="spellEnd"/>
      <w:r>
        <w:rPr>
          <w:sz w:val="24"/>
          <w:szCs w:val="24"/>
        </w:rPr>
        <w:t xml:space="preserve"> </w:t>
      </w:r>
      <w:proofErr w:type="spellStart"/>
      <w:r>
        <w:rPr>
          <w:sz w:val="24"/>
          <w:szCs w:val="24"/>
        </w:rPr>
        <w:t>competentă</w:t>
      </w:r>
      <w:proofErr w:type="spellEnd"/>
      <w:r>
        <w:rPr>
          <w:sz w:val="24"/>
          <w:szCs w:val="24"/>
        </w:rPr>
        <w:t>.</w:t>
      </w:r>
    </w:p>
    <w:p w14:paraId="4033F549" w14:textId="77777777" w:rsidR="00B716B6" w:rsidRDefault="00000000">
      <w:pPr>
        <w:pStyle w:val="Titlu2"/>
        <w:rPr>
          <w:rFonts w:asciiTheme="minorHAnsi" w:hAnsiTheme="minorHAnsi"/>
          <w:sz w:val="24"/>
          <w:szCs w:val="24"/>
        </w:rPr>
      </w:pPr>
      <w:r>
        <w:rPr>
          <w:rFonts w:asciiTheme="minorHAnsi" w:hAnsiTheme="minorHAnsi"/>
          <w:sz w:val="24"/>
          <w:szCs w:val="24"/>
        </w:rPr>
        <w:t>I. CLAUZE FINALE. LITIGII</w:t>
      </w:r>
    </w:p>
    <w:p w14:paraId="2455C4FE" w14:textId="77777777" w:rsidR="00B716B6" w:rsidRDefault="00000000">
      <w:pPr>
        <w:pStyle w:val="Listnumerotat"/>
        <w:rPr>
          <w:sz w:val="24"/>
          <w:szCs w:val="24"/>
          <w:lang w:val="ro-RO"/>
        </w:rPr>
      </w:pPr>
      <w:r>
        <w:rPr>
          <w:sz w:val="24"/>
          <w:szCs w:val="24"/>
          <w:lang w:val="ro-RO"/>
        </w:rPr>
        <w:t xml:space="preserve"> Vânzătorul își rezervă dreptul de a sista unilateral livrările în cazul în care Cumpărătorul întârzie plata față de termenul convenit.</w:t>
      </w:r>
    </w:p>
    <w:p w14:paraId="09730517" w14:textId="77777777" w:rsidR="00B716B6" w:rsidRDefault="00000000">
      <w:pPr>
        <w:pStyle w:val="Listnumerotat"/>
        <w:rPr>
          <w:sz w:val="24"/>
          <w:szCs w:val="24"/>
          <w:lang w:val="ro-RO"/>
        </w:rPr>
      </w:pPr>
      <w:r>
        <w:rPr>
          <w:sz w:val="24"/>
          <w:szCs w:val="24"/>
          <w:lang w:val="ro-RO"/>
        </w:rPr>
        <w:t xml:space="preserve"> Rezilierea prezentului contract nu va avea niciun efect asupra obligațiilor deja scadente între părți.</w:t>
      </w:r>
    </w:p>
    <w:p w14:paraId="1C96FB68" w14:textId="77777777" w:rsidR="00B716B6" w:rsidRDefault="00000000">
      <w:pPr>
        <w:pStyle w:val="Listnumerotat"/>
        <w:rPr>
          <w:sz w:val="24"/>
          <w:szCs w:val="24"/>
          <w:lang w:val="ro-RO"/>
        </w:rPr>
      </w:pPr>
      <w:r>
        <w:rPr>
          <w:sz w:val="24"/>
          <w:szCs w:val="24"/>
          <w:lang w:val="ro-RO"/>
        </w:rPr>
        <w:t xml:space="preserve"> Neexercitarea imediată de către una dintre părți a drepturilor conferite prin prezentul contract nu constituie renunțare la aceste drepturi, care pot fi exercitate ulterior în limitele legii.</w:t>
      </w:r>
    </w:p>
    <w:p w14:paraId="67377329" w14:textId="77777777" w:rsidR="00B716B6" w:rsidRDefault="00000000">
      <w:pPr>
        <w:pStyle w:val="Listnumerotat"/>
        <w:rPr>
          <w:sz w:val="24"/>
          <w:szCs w:val="24"/>
          <w:lang w:val="ro-RO"/>
        </w:rPr>
      </w:pPr>
      <w:r>
        <w:rPr>
          <w:sz w:val="24"/>
          <w:szCs w:val="24"/>
          <w:lang w:val="ro-RO"/>
        </w:rPr>
        <w:t xml:space="preserve"> Părțile declară că au studiat toate clauzele și au acceptat necondiționat drepturile și obligațiile conferite de prezentul contract.</w:t>
      </w:r>
    </w:p>
    <w:p w14:paraId="5549D671" w14:textId="77777777" w:rsidR="00B716B6" w:rsidRDefault="00000000">
      <w:pPr>
        <w:pStyle w:val="Listnumerotat"/>
        <w:rPr>
          <w:sz w:val="24"/>
          <w:szCs w:val="24"/>
          <w:lang w:val="ro-RO"/>
        </w:rPr>
      </w:pPr>
      <w:r>
        <w:rPr>
          <w:sz w:val="24"/>
          <w:szCs w:val="24"/>
          <w:lang w:val="ro-RO"/>
        </w:rPr>
        <w:t>Eventualele litigii care s-ar putea ivi în legătură cu interpretarea și derularea prezentului contract vor fi soluționate pe cale amiabilă. Dacă acest lucru nu este posibil, litigiile vor fi soluționate de instanțele competente din România, respectiv Tribunalul Brașov.</w:t>
      </w:r>
      <w:r>
        <w:rPr>
          <w:sz w:val="24"/>
          <w:szCs w:val="24"/>
          <w:lang w:val="ro-RO"/>
        </w:rPr>
        <w:br/>
        <w:t>Prezentul contract este guvernat de legea română, iar limba de referință pentru interpretarea sa este limba română.</w:t>
      </w:r>
    </w:p>
    <w:p w14:paraId="0CB49222" w14:textId="77777777" w:rsidR="00B716B6" w:rsidRDefault="00000000">
      <w:pPr>
        <w:pStyle w:val="Listnumerotat"/>
        <w:rPr>
          <w:sz w:val="24"/>
          <w:szCs w:val="24"/>
          <w:lang w:val="ro-RO"/>
        </w:rPr>
      </w:pPr>
      <w:r>
        <w:rPr>
          <w:sz w:val="24"/>
          <w:szCs w:val="24"/>
          <w:lang w:val="ro-RO"/>
        </w:rPr>
        <w:t xml:space="preserve"> Reprezentantul legal al Cumpărătorului declară pe propria răspundere că durata pentru care s-a constituit persoana juridică pe care o reprezintă nu se va împlini în anul în curs sau în anul următor, aceasta nu este supusă reorganizării ori lichidării judiciare sau voluntare și nu este în curs de divizare.</w:t>
      </w:r>
    </w:p>
    <w:p w14:paraId="0656D71B" w14:textId="77777777" w:rsidR="00B716B6" w:rsidRDefault="00000000">
      <w:pPr>
        <w:jc w:val="center"/>
        <w:rPr>
          <w:sz w:val="24"/>
          <w:szCs w:val="24"/>
        </w:rPr>
      </w:pPr>
      <w:r>
        <w:rPr>
          <w:sz w:val="24"/>
          <w:szCs w:val="24"/>
          <w:lang w:val="ro-RO"/>
        </w:rPr>
        <w:lastRenderedPageBreak/>
        <w:br/>
      </w:r>
      <w:proofErr w:type="spellStart"/>
      <w:r>
        <w:rPr>
          <w:sz w:val="24"/>
          <w:szCs w:val="24"/>
        </w:rPr>
        <w:t>Semnătura</w:t>
      </w:r>
      <w:proofErr w:type="spellEnd"/>
      <w:r>
        <w:rPr>
          <w:sz w:val="24"/>
          <w:szCs w:val="24"/>
        </w:rPr>
        <w:t xml:space="preserve"> </w:t>
      </w:r>
      <w:proofErr w:type="spellStart"/>
      <w:r>
        <w:rPr>
          <w:sz w:val="24"/>
          <w:szCs w:val="24"/>
        </w:rPr>
        <w:t>și</w:t>
      </w:r>
      <w:proofErr w:type="spellEnd"/>
      <w:r>
        <w:rPr>
          <w:sz w:val="24"/>
          <w:szCs w:val="24"/>
        </w:rPr>
        <w:t xml:space="preserve"> </w:t>
      </w:r>
      <w:proofErr w:type="spellStart"/>
      <w:r>
        <w:rPr>
          <w:sz w:val="24"/>
          <w:szCs w:val="24"/>
        </w:rPr>
        <w:t>ștampila</w:t>
      </w:r>
      <w:proofErr w:type="spellEnd"/>
    </w:p>
    <w:tbl>
      <w:tblPr>
        <w:tblStyle w:val="Tabelgril"/>
        <w:tblW w:w="0" w:type="auto"/>
        <w:tblLook w:val="04A0" w:firstRow="1" w:lastRow="0" w:firstColumn="1" w:lastColumn="0" w:noHBand="0" w:noVBand="1"/>
      </w:tblPr>
      <w:tblGrid>
        <w:gridCol w:w="4315"/>
        <w:gridCol w:w="4315"/>
      </w:tblGrid>
      <w:tr w:rsidR="00B716B6" w14:paraId="32BA5C30" w14:textId="77777777">
        <w:tc>
          <w:tcPr>
            <w:tcW w:w="4320" w:type="dxa"/>
          </w:tcPr>
          <w:p w14:paraId="4C86D57D" w14:textId="4B1EB751" w:rsidR="00B716B6" w:rsidRDefault="00000000">
            <w:pPr>
              <w:rPr>
                <w:sz w:val="24"/>
                <w:szCs w:val="24"/>
              </w:rPr>
            </w:pPr>
            <w:r>
              <w:rPr>
                <w:sz w:val="24"/>
                <w:szCs w:val="24"/>
              </w:rPr>
              <w:t>FURNIZOR</w:t>
            </w:r>
            <w:r>
              <w:rPr>
                <w:sz w:val="24"/>
                <w:szCs w:val="24"/>
              </w:rPr>
              <w:br/>
            </w:r>
            <w:r w:rsidR="00BF7931">
              <w:rPr>
                <w:sz w:val="24"/>
                <w:szCs w:val="24"/>
                <w:lang w:val="ro-RO"/>
              </w:rPr>
              <w:t>SC WOOD GLASS SRL</w:t>
            </w:r>
            <w:r>
              <w:rPr>
                <w:sz w:val="24"/>
                <w:szCs w:val="24"/>
              </w:rPr>
              <w:br/>
            </w:r>
            <w:proofErr w:type="spellStart"/>
            <w:r>
              <w:rPr>
                <w:sz w:val="24"/>
                <w:szCs w:val="24"/>
              </w:rPr>
              <w:t>Reprezentant</w:t>
            </w:r>
            <w:proofErr w:type="spellEnd"/>
            <w:r>
              <w:rPr>
                <w:sz w:val="24"/>
                <w:szCs w:val="24"/>
              </w:rPr>
              <w:t xml:space="preserve">: </w:t>
            </w:r>
            <w:r w:rsidR="00BF7931">
              <w:rPr>
                <w:sz w:val="24"/>
                <w:szCs w:val="24"/>
              </w:rPr>
              <w:t>SARAN VITALIE</w:t>
            </w:r>
          </w:p>
        </w:tc>
        <w:tc>
          <w:tcPr>
            <w:tcW w:w="4320" w:type="dxa"/>
          </w:tcPr>
          <w:p w14:paraId="6BB8FC77" w14:textId="4D517C8D" w:rsidR="00B716B6" w:rsidRDefault="00000000">
            <w:pPr>
              <w:rPr>
                <w:sz w:val="24"/>
                <w:szCs w:val="24"/>
                <w:lang w:val="ro-RO"/>
              </w:rPr>
            </w:pPr>
            <w:r>
              <w:rPr>
                <w:sz w:val="24"/>
                <w:szCs w:val="24"/>
              </w:rPr>
              <w:t>BENEFICIAR</w:t>
            </w:r>
            <w:r>
              <w:rPr>
                <w:sz w:val="24"/>
                <w:szCs w:val="24"/>
              </w:rPr>
              <w:br/>
            </w:r>
            <w:r w:rsidR="0001135E" w:rsidRPr="000B67BB">
              <w:rPr>
                <w:sz w:val="24"/>
                <w:szCs w:val="24"/>
                <w:lang w:val="ro-RO"/>
              </w:rPr>
              <w:t>SAS</w:t>
            </w:r>
            <w:r w:rsidR="0001135E">
              <w:rPr>
                <w:sz w:val="24"/>
                <w:szCs w:val="24"/>
                <w:lang w:val="ro-RO"/>
              </w:rPr>
              <w:t>U ACCR+</w:t>
            </w:r>
            <w:r>
              <w:rPr>
                <w:sz w:val="24"/>
                <w:szCs w:val="24"/>
              </w:rPr>
              <w:br/>
              <w:t>R</w:t>
            </w:r>
            <w:proofErr w:type="spellStart"/>
            <w:r>
              <w:rPr>
                <w:sz w:val="24"/>
                <w:szCs w:val="24"/>
              </w:rPr>
              <w:t>eprezentant</w:t>
            </w:r>
            <w:proofErr w:type="spellEnd"/>
            <w:r>
              <w:rPr>
                <w:sz w:val="24"/>
                <w:szCs w:val="24"/>
              </w:rPr>
              <w:t xml:space="preserve">: </w:t>
            </w:r>
            <w:r w:rsidR="0001135E">
              <w:rPr>
                <w:sz w:val="24"/>
                <w:szCs w:val="24"/>
              </w:rPr>
              <w:t>POPA CATALIN CHIRILA</w:t>
            </w:r>
          </w:p>
        </w:tc>
      </w:tr>
      <w:tr w:rsidR="00B716B6" w14:paraId="79D55676" w14:textId="77777777">
        <w:tc>
          <w:tcPr>
            <w:tcW w:w="4320" w:type="dxa"/>
          </w:tcPr>
          <w:p w14:paraId="326F7A20" w14:textId="77777777" w:rsidR="00B716B6" w:rsidRDefault="00000000">
            <w:pPr>
              <w:rPr>
                <w:sz w:val="24"/>
                <w:szCs w:val="24"/>
              </w:rPr>
            </w:pPr>
            <w:proofErr w:type="spellStart"/>
            <w:r>
              <w:rPr>
                <w:sz w:val="24"/>
                <w:szCs w:val="24"/>
              </w:rPr>
              <w:t>Semnătură</w:t>
            </w:r>
            <w:proofErr w:type="spellEnd"/>
            <w:r>
              <w:rPr>
                <w:sz w:val="24"/>
                <w:szCs w:val="24"/>
              </w:rPr>
              <w:br/>
              <w:t>______________</w:t>
            </w:r>
          </w:p>
        </w:tc>
        <w:tc>
          <w:tcPr>
            <w:tcW w:w="4320" w:type="dxa"/>
          </w:tcPr>
          <w:p w14:paraId="79ACEB8C" w14:textId="77777777" w:rsidR="00B716B6" w:rsidRDefault="00000000">
            <w:pPr>
              <w:rPr>
                <w:sz w:val="24"/>
                <w:szCs w:val="24"/>
              </w:rPr>
            </w:pPr>
            <w:proofErr w:type="spellStart"/>
            <w:r>
              <w:rPr>
                <w:sz w:val="24"/>
                <w:szCs w:val="24"/>
              </w:rPr>
              <w:t>Semnătură</w:t>
            </w:r>
            <w:proofErr w:type="spellEnd"/>
            <w:r>
              <w:rPr>
                <w:sz w:val="24"/>
                <w:szCs w:val="24"/>
              </w:rPr>
              <w:br/>
              <w:t>______________</w:t>
            </w:r>
          </w:p>
        </w:tc>
      </w:tr>
    </w:tbl>
    <w:p w14:paraId="0862EFC5" w14:textId="77777777" w:rsidR="00B716B6" w:rsidRDefault="00B716B6">
      <w:pPr>
        <w:rPr>
          <w:sz w:val="24"/>
          <w:szCs w:val="24"/>
        </w:rPr>
      </w:pPr>
    </w:p>
    <w:sectPr w:rsidR="00B716B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8EDE2" w14:textId="77777777" w:rsidR="003B4339" w:rsidRDefault="003B4339">
      <w:pPr>
        <w:spacing w:line="240" w:lineRule="auto"/>
      </w:pPr>
      <w:r>
        <w:separator/>
      </w:r>
    </w:p>
  </w:endnote>
  <w:endnote w:type="continuationSeparator" w:id="0">
    <w:p w14:paraId="21F77C02" w14:textId="77777777" w:rsidR="003B4339" w:rsidRDefault="003B43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CFE4E" w14:textId="77777777" w:rsidR="003B4339" w:rsidRDefault="003B4339">
      <w:pPr>
        <w:spacing w:after="0"/>
      </w:pPr>
      <w:r>
        <w:separator/>
      </w:r>
    </w:p>
  </w:footnote>
  <w:footnote w:type="continuationSeparator" w:id="0">
    <w:p w14:paraId="1AD4A176" w14:textId="77777777" w:rsidR="003B4339" w:rsidRDefault="003B43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anumerotat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anumerotat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acumarcatori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acumarcatori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erotat"/>
      <w:lvlText w:val="%1."/>
      <w:lvlJc w:val="left"/>
      <w:pPr>
        <w:tabs>
          <w:tab w:val="left" w:pos="502"/>
        </w:tabs>
        <w:ind w:left="502" w:hanging="360"/>
      </w:pPr>
    </w:lvl>
  </w:abstractNum>
  <w:abstractNum w:abstractNumId="5" w15:restartNumberingAfterBreak="0">
    <w:nsid w:val="FFFFFF89"/>
    <w:multiLevelType w:val="singleLevel"/>
    <w:tmpl w:val="FFFFFF89"/>
    <w:lvl w:ilvl="0">
      <w:start w:val="1"/>
      <w:numFmt w:val="bullet"/>
      <w:pStyle w:val="Listcumarcatori"/>
      <w:lvlText w:val=""/>
      <w:lvlJc w:val="left"/>
      <w:pPr>
        <w:tabs>
          <w:tab w:val="left" w:pos="360"/>
        </w:tabs>
        <w:ind w:left="360" w:hanging="360"/>
      </w:pPr>
      <w:rPr>
        <w:rFonts w:ascii="Symbol" w:hAnsi="Symbol" w:hint="default"/>
      </w:rPr>
    </w:lvl>
  </w:abstractNum>
  <w:num w:numId="1" w16cid:durableId="402802538">
    <w:abstractNumId w:val="5"/>
  </w:num>
  <w:num w:numId="2" w16cid:durableId="1267498068">
    <w:abstractNumId w:val="3"/>
  </w:num>
  <w:num w:numId="3" w16cid:durableId="1419862744">
    <w:abstractNumId w:val="2"/>
  </w:num>
  <w:num w:numId="4" w16cid:durableId="793518464">
    <w:abstractNumId w:val="4"/>
  </w:num>
  <w:num w:numId="5" w16cid:durableId="374736014">
    <w:abstractNumId w:val="1"/>
  </w:num>
  <w:num w:numId="6" w16cid:durableId="480191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4CFF"/>
    <w:rsid w:val="000107DA"/>
    <w:rsid w:val="0001135E"/>
    <w:rsid w:val="00026444"/>
    <w:rsid w:val="00026D93"/>
    <w:rsid w:val="00027CB3"/>
    <w:rsid w:val="00034616"/>
    <w:rsid w:val="00047761"/>
    <w:rsid w:val="00057802"/>
    <w:rsid w:val="0006063C"/>
    <w:rsid w:val="000609C5"/>
    <w:rsid w:val="00061CF0"/>
    <w:rsid w:val="00067559"/>
    <w:rsid w:val="000759D2"/>
    <w:rsid w:val="00090850"/>
    <w:rsid w:val="000B67BB"/>
    <w:rsid w:val="000C62B5"/>
    <w:rsid w:val="000D148A"/>
    <w:rsid w:val="000D5E43"/>
    <w:rsid w:val="000E5827"/>
    <w:rsid w:val="000E6B7F"/>
    <w:rsid w:val="0010441B"/>
    <w:rsid w:val="00114D6A"/>
    <w:rsid w:val="00142CE8"/>
    <w:rsid w:val="0015074B"/>
    <w:rsid w:val="001525C1"/>
    <w:rsid w:val="00164824"/>
    <w:rsid w:val="00164C41"/>
    <w:rsid w:val="001659FC"/>
    <w:rsid w:val="00183C41"/>
    <w:rsid w:val="00184761"/>
    <w:rsid w:val="00193FAF"/>
    <w:rsid w:val="001D0D35"/>
    <w:rsid w:val="001E793A"/>
    <w:rsid w:val="001F18E4"/>
    <w:rsid w:val="002214DD"/>
    <w:rsid w:val="00224095"/>
    <w:rsid w:val="00233458"/>
    <w:rsid w:val="002345FA"/>
    <w:rsid w:val="0023518A"/>
    <w:rsid w:val="00237AB4"/>
    <w:rsid w:val="002408B0"/>
    <w:rsid w:val="00260C93"/>
    <w:rsid w:val="00267E42"/>
    <w:rsid w:val="002877EA"/>
    <w:rsid w:val="0029639D"/>
    <w:rsid w:val="002B7D76"/>
    <w:rsid w:val="002F25D6"/>
    <w:rsid w:val="00302873"/>
    <w:rsid w:val="003068EB"/>
    <w:rsid w:val="00313E74"/>
    <w:rsid w:val="00326F90"/>
    <w:rsid w:val="00327C4D"/>
    <w:rsid w:val="00343764"/>
    <w:rsid w:val="00373853"/>
    <w:rsid w:val="003B4339"/>
    <w:rsid w:val="003C44B6"/>
    <w:rsid w:val="003C45B5"/>
    <w:rsid w:val="003E25F9"/>
    <w:rsid w:val="003F3D33"/>
    <w:rsid w:val="003F6DDC"/>
    <w:rsid w:val="00406F58"/>
    <w:rsid w:val="00413178"/>
    <w:rsid w:val="00427E93"/>
    <w:rsid w:val="0044450B"/>
    <w:rsid w:val="004703E7"/>
    <w:rsid w:val="00490EAA"/>
    <w:rsid w:val="004915CB"/>
    <w:rsid w:val="004A3AD8"/>
    <w:rsid w:val="004C48A6"/>
    <w:rsid w:val="004C4D4D"/>
    <w:rsid w:val="004E6C70"/>
    <w:rsid w:val="00504925"/>
    <w:rsid w:val="00530C34"/>
    <w:rsid w:val="0053268A"/>
    <w:rsid w:val="00560FDF"/>
    <w:rsid w:val="0056379A"/>
    <w:rsid w:val="005644D6"/>
    <w:rsid w:val="00570B15"/>
    <w:rsid w:val="005756C1"/>
    <w:rsid w:val="00581FCA"/>
    <w:rsid w:val="00591B5B"/>
    <w:rsid w:val="005A6C46"/>
    <w:rsid w:val="005A7339"/>
    <w:rsid w:val="0060283E"/>
    <w:rsid w:val="00603934"/>
    <w:rsid w:val="00605B87"/>
    <w:rsid w:val="00633AA0"/>
    <w:rsid w:val="00650FA9"/>
    <w:rsid w:val="00651B28"/>
    <w:rsid w:val="00651CB3"/>
    <w:rsid w:val="00653DFF"/>
    <w:rsid w:val="00656E4B"/>
    <w:rsid w:val="006C6F80"/>
    <w:rsid w:val="006E1DC2"/>
    <w:rsid w:val="00721F5A"/>
    <w:rsid w:val="007441DB"/>
    <w:rsid w:val="007526DF"/>
    <w:rsid w:val="0076653F"/>
    <w:rsid w:val="0078014E"/>
    <w:rsid w:val="007818B3"/>
    <w:rsid w:val="00781A9B"/>
    <w:rsid w:val="007904F0"/>
    <w:rsid w:val="007B55D7"/>
    <w:rsid w:val="007C696E"/>
    <w:rsid w:val="007D72D7"/>
    <w:rsid w:val="007F1BA3"/>
    <w:rsid w:val="007F6BF2"/>
    <w:rsid w:val="00814D03"/>
    <w:rsid w:val="00827DD6"/>
    <w:rsid w:val="00830D34"/>
    <w:rsid w:val="0083439E"/>
    <w:rsid w:val="00845260"/>
    <w:rsid w:val="00866147"/>
    <w:rsid w:val="0087666C"/>
    <w:rsid w:val="00897571"/>
    <w:rsid w:val="008A6D3F"/>
    <w:rsid w:val="008A76D2"/>
    <w:rsid w:val="008E19AD"/>
    <w:rsid w:val="008F28DB"/>
    <w:rsid w:val="008F3005"/>
    <w:rsid w:val="008F4565"/>
    <w:rsid w:val="0090088B"/>
    <w:rsid w:val="0091443E"/>
    <w:rsid w:val="009213AC"/>
    <w:rsid w:val="00936180"/>
    <w:rsid w:val="00950B00"/>
    <w:rsid w:val="009561C2"/>
    <w:rsid w:val="009603D9"/>
    <w:rsid w:val="0096703F"/>
    <w:rsid w:val="00977A99"/>
    <w:rsid w:val="00983947"/>
    <w:rsid w:val="009E18D4"/>
    <w:rsid w:val="00A1483F"/>
    <w:rsid w:val="00A20813"/>
    <w:rsid w:val="00A2750E"/>
    <w:rsid w:val="00A331A1"/>
    <w:rsid w:val="00A456D1"/>
    <w:rsid w:val="00A5705D"/>
    <w:rsid w:val="00A72AF6"/>
    <w:rsid w:val="00AA1D8D"/>
    <w:rsid w:val="00AA58C8"/>
    <w:rsid w:val="00AD30BE"/>
    <w:rsid w:val="00AD3441"/>
    <w:rsid w:val="00AD3FA5"/>
    <w:rsid w:val="00B07886"/>
    <w:rsid w:val="00B202CB"/>
    <w:rsid w:val="00B37262"/>
    <w:rsid w:val="00B4444E"/>
    <w:rsid w:val="00B47730"/>
    <w:rsid w:val="00B52B8E"/>
    <w:rsid w:val="00B56830"/>
    <w:rsid w:val="00B64FB2"/>
    <w:rsid w:val="00B716B6"/>
    <w:rsid w:val="00B86095"/>
    <w:rsid w:val="00B95EF8"/>
    <w:rsid w:val="00B96107"/>
    <w:rsid w:val="00BA373B"/>
    <w:rsid w:val="00BC38C8"/>
    <w:rsid w:val="00BD3360"/>
    <w:rsid w:val="00BF7931"/>
    <w:rsid w:val="00C024A1"/>
    <w:rsid w:val="00C035BE"/>
    <w:rsid w:val="00C11A73"/>
    <w:rsid w:val="00C3052C"/>
    <w:rsid w:val="00C30701"/>
    <w:rsid w:val="00C6234B"/>
    <w:rsid w:val="00C62352"/>
    <w:rsid w:val="00C64E42"/>
    <w:rsid w:val="00CB0664"/>
    <w:rsid w:val="00CC2B70"/>
    <w:rsid w:val="00CD465D"/>
    <w:rsid w:val="00CD5471"/>
    <w:rsid w:val="00D104D4"/>
    <w:rsid w:val="00D1129A"/>
    <w:rsid w:val="00D24020"/>
    <w:rsid w:val="00D241ED"/>
    <w:rsid w:val="00D408DA"/>
    <w:rsid w:val="00D515C4"/>
    <w:rsid w:val="00D51DCE"/>
    <w:rsid w:val="00D542A3"/>
    <w:rsid w:val="00D56326"/>
    <w:rsid w:val="00D56D54"/>
    <w:rsid w:val="00D67F68"/>
    <w:rsid w:val="00DA142A"/>
    <w:rsid w:val="00DA1569"/>
    <w:rsid w:val="00DD48F4"/>
    <w:rsid w:val="00DD743D"/>
    <w:rsid w:val="00DE0794"/>
    <w:rsid w:val="00E264F6"/>
    <w:rsid w:val="00E33B60"/>
    <w:rsid w:val="00E35070"/>
    <w:rsid w:val="00E427AE"/>
    <w:rsid w:val="00E5001D"/>
    <w:rsid w:val="00E730A1"/>
    <w:rsid w:val="00E76977"/>
    <w:rsid w:val="00EC2B18"/>
    <w:rsid w:val="00EC3DDF"/>
    <w:rsid w:val="00ED3908"/>
    <w:rsid w:val="00EE748A"/>
    <w:rsid w:val="00EF1EA6"/>
    <w:rsid w:val="00F00FE7"/>
    <w:rsid w:val="00F04B41"/>
    <w:rsid w:val="00F070A0"/>
    <w:rsid w:val="00F20B98"/>
    <w:rsid w:val="00F53031"/>
    <w:rsid w:val="00F61348"/>
    <w:rsid w:val="00F76A82"/>
    <w:rsid w:val="00FA28FF"/>
    <w:rsid w:val="00FB710F"/>
    <w:rsid w:val="00FC2916"/>
    <w:rsid w:val="00FC6828"/>
    <w:rsid w:val="00FC693F"/>
    <w:rsid w:val="1AF73AA9"/>
    <w:rsid w:val="21491F99"/>
    <w:rsid w:val="30B45388"/>
    <w:rsid w:val="37E671A1"/>
    <w:rsid w:val="6E964B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7E69B"/>
  <w14:defaultImageDpi w14:val="300"/>
  <w15:docId w15:val="{E0C143ED-09BD-43B3-AAC6-E2236F74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qFormat="1"/>
    <w:lsdException w:name="Medium List 1" w:uiPriority="65" w:qFormat="1"/>
    <w:lsdException w:name="Medium List 2" w:uiPriority="66"/>
    <w:lsdException w:name="Medium Grid 1" w:uiPriority="67" w:qFormat="1"/>
    <w:lsdException w:name="Medium Grid 2" w:uiPriority="68"/>
    <w:lsdException w:name="Medium Grid 3" w:uiPriority="69"/>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Titlu1">
    <w:name w:val="heading 1"/>
    <w:basedOn w:val="Normal"/>
    <w:next w:val="Normal"/>
    <w:link w:val="Titlu1Caracte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itlu6">
    <w:name w:val="heading 6"/>
    <w:basedOn w:val="Normal"/>
    <w:next w:val="Normal"/>
    <w:link w:val="Titlu6Caracte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itlu7">
    <w:name w:val="heading 7"/>
    <w:basedOn w:val="Normal"/>
    <w:next w:val="Normal"/>
    <w:link w:val="Titlu7Caracte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link w:val="CorptextCaracter"/>
    <w:uiPriority w:val="99"/>
    <w:unhideWhenUsed/>
    <w:qFormat/>
    <w:pPr>
      <w:spacing w:after="120"/>
    </w:pPr>
  </w:style>
  <w:style w:type="paragraph" w:styleId="Corptext2">
    <w:name w:val="Body Text 2"/>
    <w:basedOn w:val="Normal"/>
    <w:link w:val="Corptext2Caracter"/>
    <w:uiPriority w:val="99"/>
    <w:unhideWhenUsed/>
    <w:qFormat/>
    <w:pPr>
      <w:spacing w:after="120" w:line="480" w:lineRule="auto"/>
    </w:pPr>
  </w:style>
  <w:style w:type="paragraph" w:styleId="Corptext3">
    <w:name w:val="Body Text 3"/>
    <w:basedOn w:val="Normal"/>
    <w:link w:val="Corptext3Caracter"/>
    <w:uiPriority w:val="99"/>
    <w:unhideWhenUsed/>
    <w:qFormat/>
    <w:pPr>
      <w:spacing w:after="120"/>
    </w:pPr>
    <w:rPr>
      <w:sz w:val="16"/>
      <w:szCs w:val="16"/>
    </w:rPr>
  </w:style>
  <w:style w:type="paragraph" w:styleId="Legend">
    <w:name w:val="caption"/>
    <w:basedOn w:val="Normal"/>
    <w:next w:val="Normal"/>
    <w:uiPriority w:val="35"/>
    <w:semiHidden/>
    <w:unhideWhenUsed/>
    <w:qFormat/>
    <w:pPr>
      <w:spacing w:line="240" w:lineRule="auto"/>
    </w:pPr>
    <w:rPr>
      <w:b/>
      <w:bCs/>
      <w:color w:val="4F81BD" w:themeColor="accent1"/>
      <w:sz w:val="18"/>
      <w:szCs w:val="18"/>
    </w:rPr>
  </w:style>
  <w:style w:type="character" w:styleId="Accentuat">
    <w:name w:val="Emphasis"/>
    <w:basedOn w:val="Fontdeparagrafimplicit"/>
    <w:uiPriority w:val="20"/>
    <w:qFormat/>
    <w:rPr>
      <w:i/>
      <w:iCs/>
    </w:rPr>
  </w:style>
  <w:style w:type="paragraph" w:styleId="Subsol">
    <w:name w:val="footer"/>
    <w:basedOn w:val="Normal"/>
    <w:link w:val="SubsolCaracter"/>
    <w:uiPriority w:val="99"/>
    <w:unhideWhenUsed/>
    <w:qFormat/>
    <w:pPr>
      <w:tabs>
        <w:tab w:val="center" w:pos="4680"/>
        <w:tab w:val="right" w:pos="9360"/>
      </w:tabs>
      <w:spacing w:after="0" w:line="240" w:lineRule="auto"/>
    </w:pPr>
  </w:style>
  <w:style w:type="paragraph" w:styleId="Antet">
    <w:name w:val="header"/>
    <w:basedOn w:val="Normal"/>
    <w:link w:val="AntetCaracte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a2">
    <w:name w:val="List 2"/>
    <w:basedOn w:val="Normal"/>
    <w:uiPriority w:val="99"/>
    <w:unhideWhenUsed/>
    <w:qFormat/>
    <w:pPr>
      <w:ind w:left="720" w:hanging="360"/>
      <w:contextualSpacing/>
    </w:pPr>
  </w:style>
  <w:style w:type="paragraph" w:styleId="Lista3">
    <w:name w:val="List 3"/>
    <w:basedOn w:val="Normal"/>
    <w:uiPriority w:val="99"/>
    <w:unhideWhenUsed/>
    <w:qFormat/>
    <w:pPr>
      <w:ind w:left="1080" w:hanging="360"/>
      <w:contextualSpacing/>
    </w:pPr>
  </w:style>
  <w:style w:type="paragraph" w:styleId="Listcumarcatori">
    <w:name w:val="List Bullet"/>
    <w:basedOn w:val="Normal"/>
    <w:uiPriority w:val="99"/>
    <w:unhideWhenUsed/>
    <w:qFormat/>
    <w:pPr>
      <w:numPr>
        <w:numId w:val="1"/>
      </w:numPr>
      <w:contextualSpacing/>
    </w:pPr>
  </w:style>
  <w:style w:type="paragraph" w:styleId="Listacumarcatori2">
    <w:name w:val="List Bullet 2"/>
    <w:basedOn w:val="Normal"/>
    <w:uiPriority w:val="99"/>
    <w:unhideWhenUsed/>
    <w:qFormat/>
    <w:pPr>
      <w:numPr>
        <w:numId w:val="2"/>
      </w:numPr>
      <w:contextualSpacing/>
    </w:pPr>
  </w:style>
  <w:style w:type="paragraph" w:styleId="Listacumarcatori3">
    <w:name w:val="List Bullet 3"/>
    <w:basedOn w:val="Normal"/>
    <w:uiPriority w:val="99"/>
    <w:unhideWhenUsed/>
    <w:qFormat/>
    <w:pPr>
      <w:numPr>
        <w:numId w:val="3"/>
      </w:numPr>
      <w:contextualSpacing/>
    </w:pPr>
  </w:style>
  <w:style w:type="paragraph" w:styleId="Listcontinuare">
    <w:name w:val="List Continue"/>
    <w:basedOn w:val="Normal"/>
    <w:uiPriority w:val="99"/>
    <w:unhideWhenUsed/>
    <w:pPr>
      <w:spacing w:after="120"/>
      <w:ind w:left="360"/>
      <w:contextualSpacing/>
    </w:pPr>
  </w:style>
  <w:style w:type="paragraph" w:styleId="Listcontinuare2">
    <w:name w:val="List Continue 2"/>
    <w:basedOn w:val="Normal"/>
    <w:uiPriority w:val="99"/>
    <w:unhideWhenUsed/>
    <w:qFormat/>
    <w:pPr>
      <w:spacing w:after="120"/>
      <w:ind w:left="720"/>
      <w:contextualSpacing/>
    </w:pPr>
  </w:style>
  <w:style w:type="paragraph" w:styleId="Listcontinuare3">
    <w:name w:val="List Continue 3"/>
    <w:basedOn w:val="Normal"/>
    <w:uiPriority w:val="99"/>
    <w:unhideWhenUsed/>
    <w:qFormat/>
    <w:pPr>
      <w:spacing w:after="120"/>
      <w:ind w:left="1080"/>
      <w:contextualSpacing/>
    </w:pPr>
  </w:style>
  <w:style w:type="paragraph" w:styleId="Listnumerotat">
    <w:name w:val="List Number"/>
    <w:basedOn w:val="Normal"/>
    <w:uiPriority w:val="99"/>
    <w:unhideWhenUsed/>
    <w:qFormat/>
    <w:pPr>
      <w:numPr>
        <w:numId w:val="4"/>
      </w:numPr>
      <w:tabs>
        <w:tab w:val="clear" w:pos="502"/>
        <w:tab w:val="left" w:pos="360"/>
      </w:tabs>
      <w:ind w:left="360"/>
      <w:contextualSpacing/>
    </w:pPr>
  </w:style>
  <w:style w:type="paragraph" w:styleId="Listanumerotat2">
    <w:name w:val="List Number 2"/>
    <w:basedOn w:val="Normal"/>
    <w:uiPriority w:val="99"/>
    <w:unhideWhenUsed/>
    <w:pPr>
      <w:numPr>
        <w:numId w:val="5"/>
      </w:numPr>
      <w:contextualSpacing/>
    </w:pPr>
  </w:style>
  <w:style w:type="paragraph" w:styleId="Listanumerotat3">
    <w:name w:val="List Number 3"/>
    <w:basedOn w:val="Normal"/>
    <w:uiPriority w:val="99"/>
    <w:unhideWhenUsed/>
    <w:pPr>
      <w:numPr>
        <w:numId w:val="6"/>
      </w:numPr>
      <w:contextualSpacing/>
    </w:pPr>
  </w:style>
  <w:style w:type="paragraph" w:styleId="Textmacrocomand">
    <w:name w:val="macro"/>
    <w:link w:val="TextmacrocomandCaracte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Robust">
    <w:name w:val="Strong"/>
    <w:basedOn w:val="Fontdeparagrafimplicit"/>
    <w:uiPriority w:val="22"/>
    <w:qFormat/>
    <w:rPr>
      <w:b/>
      <w:bCs/>
    </w:rPr>
  </w:style>
  <w:style w:type="paragraph" w:styleId="Subtitlu">
    <w:name w:val="Subtitle"/>
    <w:basedOn w:val="Normal"/>
    <w:next w:val="Normal"/>
    <w:link w:val="SubtitluCaracter"/>
    <w:uiPriority w:val="11"/>
    <w:qFormat/>
    <w:rPr>
      <w:rFonts w:asciiTheme="majorHAnsi" w:eastAsiaTheme="majorEastAsia" w:hAnsiTheme="majorHAnsi" w:cstheme="majorBidi"/>
      <w:i/>
      <w:iCs/>
      <w:color w:val="4F81BD" w:themeColor="accent1"/>
      <w:spacing w:val="15"/>
      <w:sz w:val="24"/>
      <w:szCs w:val="24"/>
    </w:rPr>
  </w:style>
  <w:style w:type="table" w:styleId="Tabelgril">
    <w:name w:val="Table Grid"/>
    <w:basedOn w:val="Tabel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u">
    <w:name w:val="Title"/>
    <w:basedOn w:val="Normal"/>
    <w:next w:val="Normal"/>
    <w:link w:val="TitluCaracte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Umbriredeculoaredeschis">
    <w:name w:val="Light Shading"/>
    <w:basedOn w:val="Tabel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Grildeculoaredeschis-Accentuare1">
    <w:name w:val="Light Grid Accent 1"/>
    <w:basedOn w:val="Tabel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Grildeculoaredeschis-Accentuare2">
    <w:name w:val="Light Grid Accent 2"/>
    <w:basedOn w:val="Tabel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Grildeculoaredeschis-Accentuare3">
    <w:name w:val="Light Grid Accent 3"/>
    <w:basedOn w:val="Tabel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Grildeculoaredeschis-Accentuare4">
    <w:name w:val="Light Grid Accent 4"/>
    <w:basedOn w:val="Tabel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Grildeculoaredeschis-Accentuare5">
    <w:name w:val="Light Grid Accent 5"/>
    <w:basedOn w:val="Tabel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Grildeculoaredeschis-Accentuare6">
    <w:name w:val="Light Grid Accent 6"/>
    <w:basedOn w:val="Tabel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Umbriremedie1">
    <w:name w:val="Medium Shading 1"/>
    <w:basedOn w:val="Tabel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rilmedie3-Accentuare1">
    <w:name w:val="Medium Grid 3 Accent 1"/>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Grilmedie3-Accentuare2">
    <w:name w:val="Medium Grid 3 Accent 2"/>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Grilmedie3-Accentuare3">
    <w:name w:val="Medium Grid 3 Accent 3"/>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Grilmedie3-Accentuare4">
    <w:name w:val="Medium Grid 3 Accent 4"/>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Grilmedie3-Accentuare5">
    <w:name w:val="Medium Grid 3 Accent 5"/>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Grilmedie3-Accentuare6">
    <w:name w:val="Medium Grid 3 Accent 6"/>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deculoarenchis">
    <w:name w:val="Dark List"/>
    <w:basedOn w:val="Tabel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ntetCaracter">
    <w:name w:val="Antet Caracter"/>
    <w:basedOn w:val="Fontdeparagrafimplicit"/>
    <w:link w:val="Antet"/>
    <w:uiPriority w:val="99"/>
    <w:qFormat/>
  </w:style>
  <w:style w:type="character" w:customStyle="1" w:styleId="SubsolCaracter">
    <w:name w:val="Subsol Caracter"/>
    <w:basedOn w:val="Fontdeparagrafimplicit"/>
    <w:link w:val="Subsol"/>
    <w:uiPriority w:val="99"/>
    <w:qFormat/>
  </w:style>
  <w:style w:type="paragraph" w:styleId="Frspaiere">
    <w:name w:val="No Spacing"/>
    <w:uiPriority w:val="1"/>
    <w:qFormat/>
    <w:rPr>
      <w:sz w:val="22"/>
      <w:szCs w:val="22"/>
      <w:lang w:val="en-US" w:eastAsia="en-US"/>
    </w:rPr>
  </w:style>
  <w:style w:type="character" w:customStyle="1" w:styleId="Titlu1Caracter">
    <w:name w:val="Titlu 1 Caracter"/>
    <w:basedOn w:val="Fontdeparagrafimplicit"/>
    <w:link w:val="Titlu1"/>
    <w:uiPriority w:val="9"/>
    <w:qFormat/>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qFormat/>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qFormat/>
    <w:rPr>
      <w:rFonts w:asciiTheme="majorHAnsi" w:eastAsiaTheme="majorEastAsia" w:hAnsiTheme="majorHAnsi" w:cstheme="majorBidi"/>
      <w:b/>
      <w:bCs/>
      <w:color w:val="4F81BD" w:themeColor="accent1"/>
    </w:rPr>
  </w:style>
  <w:style w:type="character" w:customStyle="1" w:styleId="TitluCaracter">
    <w:name w:val="Titlu Caracter"/>
    <w:basedOn w:val="Fontdeparagrafimplicit"/>
    <w:link w:val="Titl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uCaracter">
    <w:name w:val="Subtitlu Caracter"/>
    <w:basedOn w:val="Fontdeparagrafimplicit"/>
    <w:link w:val="Subtitlu"/>
    <w:uiPriority w:val="11"/>
    <w:qFormat/>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pPr>
      <w:ind w:left="720"/>
      <w:contextualSpacing/>
    </w:pPr>
  </w:style>
  <w:style w:type="character" w:customStyle="1" w:styleId="CorptextCaracter">
    <w:name w:val="Corp text Caracter"/>
    <w:basedOn w:val="Fontdeparagrafimplicit"/>
    <w:link w:val="Corptext"/>
    <w:uiPriority w:val="99"/>
    <w:qFormat/>
  </w:style>
  <w:style w:type="character" w:customStyle="1" w:styleId="Corptext2Caracter">
    <w:name w:val="Corp text 2 Caracter"/>
    <w:basedOn w:val="Fontdeparagrafimplicit"/>
    <w:link w:val="Corptext2"/>
    <w:uiPriority w:val="99"/>
    <w:qFormat/>
  </w:style>
  <w:style w:type="character" w:customStyle="1" w:styleId="Corptext3Caracter">
    <w:name w:val="Corp text 3 Caracter"/>
    <w:basedOn w:val="Fontdeparagrafimplicit"/>
    <w:link w:val="Corptext3"/>
    <w:uiPriority w:val="99"/>
    <w:qFormat/>
    <w:rPr>
      <w:sz w:val="16"/>
      <w:szCs w:val="16"/>
    </w:rPr>
  </w:style>
  <w:style w:type="character" w:customStyle="1" w:styleId="TextmacrocomandCaracter">
    <w:name w:val="Text macrocomandă Caracter"/>
    <w:basedOn w:val="Fontdeparagrafimplicit"/>
    <w:link w:val="Textmacrocomand"/>
    <w:uiPriority w:val="99"/>
    <w:qFormat/>
    <w:rPr>
      <w:rFonts w:ascii="Courier" w:hAnsi="Courier"/>
      <w:sz w:val="20"/>
      <w:szCs w:val="20"/>
    </w:rPr>
  </w:style>
  <w:style w:type="paragraph" w:styleId="Citat">
    <w:name w:val="Quote"/>
    <w:basedOn w:val="Normal"/>
    <w:next w:val="Normal"/>
    <w:link w:val="CitatCaracter"/>
    <w:uiPriority w:val="29"/>
    <w:qFormat/>
    <w:rPr>
      <w:i/>
      <w:iCs/>
      <w:color w:val="000000" w:themeColor="text1"/>
    </w:rPr>
  </w:style>
  <w:style w:type="character" w:customStyle="1" w:styleId="CitatCaracter">
    <w:name w:val="Citat Caracter"/>
    <w:basedOn w:val="Fontdeparagrafimplicit"/>
    <w:link w:val="Citat"/>
    <w:uiPriority w:val="29"/>
    <w:qFormat/>
    <w:rPr>
      <w:i/>
      <w:iCs/>
      <w:color w:val="000000" w:themeColor="text1"/>
    </w:rPr>
  </w:style>
  <w:style w:type="character" w:customStyle="1" w:styleId="Titlu4Caracter">
    <w:name w:val="Titlu 4 Caracter"/>
    <w:basedOn w:val="Fontdeparagrafimplicit"/>
    <w:link w:val="Titlu4"/>
    <w:uiPriority w:val="9"/>
    <w:semiHidden/>
    <w:qFormat/>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qFormat/>
    <w:rPr>
      <w:rFonts w:asciiTheme="majorHAnsi" w:eastAsiaTheme="majorEastAsia" w:hAnsiTheme="majorHAnsi" w:cstheme="majorBidi"/>
      <w:color w:val="244061" w:themeColor="accent1" w:themeShade="80"/>
    </w:rPr>
  </w:style>
  <w:style w:type="character" w:customStyle="1" w:styleId="Titlu6Caracter">
    <w:name w:val="Titlu 6 Caracter"/>
    <w:basedOn w:val="Fontdeparagrafimplicit"/>
    <w:link w:val="Titlu6"/>
    <w:uiPriority w:val="9"/>
    <w:semiHidden/>
    <w:qFormat/>
    <w:rPr>
      <w:rFonts w:asciiTheme="majorHAnsi" w:eastAsiaTheme="majorEastAsia" w:hAnsiTheme="majorHAnsi" w:cstheme="majorBidi"/>
      <w:i/>
      <w:iCs/>
      <w:color w:val="244061" w:themeColor="accent1" w:themeShade="80"/>
    </w:rPr>
  </w:style>
  <w:style w:type="character" w:customStyle="1" w:styleId="Titlu7Caracter">
    <w:name w:val="Titlu 7 Caracter"/>
    <w:basedOn w:val="Fontdeparagrafimplicit"/>
    <w:link w:val="Titlu7"/>
    <w:uiPriority w:val="9"/>
    <w:semiHidden/>
    <w:qFormat/>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qFormat/>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qFormat/>
    <w:rPr>
      <w:rFonts w:asciiTheme="majorHAnsi" w:eastAsiaTheme="majorEastAsia" w:hAnsiTheme="majorHAnsi" w:cstheme="majorBidi"/>
      <w:i/>
      <w:iCs/>
      <w:color w:val="404040" w:themeColor="text1" w:themeTint="BF"/>
      <w:sz w:val="20"/>
      <w:szCs w:val="20"/>
    </w:rPr>
  </w:style>
  <w:style w:type="paragraph" w:styleId="Citatintens">
    <w:name w:val="Intense Quote"/>
    <w:basedOn w:val="Normal"/>
    <w:next w:val="Normal"/>
    <w:link w:val="CitatintensCaracte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qFormat/>
    <w:rPr>
      <w:b/>
      <w:bCs/>
      <w:i/>
      <w:iCs/>
      <w:color w:val="4F81BD" w:themeColor="accent1"/>
    </w:rPr>
  </w:style>
  <w:style w:type="character" w:customStyle="1" w:styleId="Accentuaresubtil1">
    <w:name w:val="Accentuare subtilă1"/>
    <w:basedOn w:val="Fontdeparagrafimplicit"/>
    <w:uiPriority w:val="19"/>
    <w:qFormat/>
    <w:rPr>
      <w:i/>
      <w:iCs/>
      <w:color w:val="7F7F7F" w:themeColor="text1" w:themeTint="80"/>
    </w:rPr>
  </w:style>
  <w:style w:type="character" w:customStyle="1" w:styleId="Accentuareintens1">
    <w:name w:val="Accentuare intensă1"/>
    <w:basedOn w:val="Fontdeparagrafimplicit"/>
    <w:uiPriority w:val="21"/>
    <w:qFormat/>
    <w:rPr>
      <w:b/>
      <w:bCs/>
      <w:i/>
      <w:iCs/>
      <w:color w:val="4F81BD" w:themeColor="accent1"/>
    </w:rPr>
  </w:style>
  <w:style w:type="character" w:customStyle="1" w:styleId="Referiresubtil1">
    <w:name w:val="Referire subtilă1"/>
    <w:basedOn w:val="Fontdeparagrafimplicit"/>
    <w:uiPriority w:val="31"/>
    <w:qFormat/>
    <w:rPr>
      <w:smallCaps/>
      <w:color w:val="C0504D" w:themeColor="accent2"/>
      <w:u w:val="single"/>
    </w:rPr>
  </w:style>
  <w:style w:type="character" w:customStyle="1" w:styleId="Referireintens1">
    <w:name w:val="Referire intensă1"/>
    <w:basedOn w:val="Fontdeparagrafimplicit"/>
    <w:uiPriority w:val="32"/>
    <w:qFormat/>
    <w:rPr>
      <w:b/>
      <w:bCs/>
      <w:smallCaps/>
      <w:color w:val="C0504D" w:themeColor="accent2"/>
      <w:spacing w:val="5"/>
      <w:u w:val="single"/>
    </w:rPr>
  </w:style>
  <w:style w:type="character" w:customStyle="1" w:styleId="Titlulcrii1">
    <w:name w:val="Titlul cărții1"/>
    <w:basedOn w:val="Fontdeparagrafimplicit"/>
    <w:uiPriority w:val="33"/>
    <w:qFormat/>
    <w:rPr>
      <w:b/>
      <w:bCs/>
      <w:smallCaps/>
      <w:spacing w:val="5"/>
    </w:rPr>
  </w:style>
  <w:style w:type="paragraph" w:customStyle="1" w:styleId="Titlucuprins1">
    <w:name w:val="Titlu cuprins1"/>
    <w:basedOn w:val="Titlu1"/>
    <w:next w:val="Normal"/>
    <w:uiPriority w:val="39"/>
    <w:semiHidden/>
    <w:unhideWhenUsed/>
    <w:qFormat/>
    <w:pPr>
      <w:outlineLvl w:val="9"/>
    </w:pPr>
  </w:style>
  <w:style w:type="paragraph" w:customStyle="1" w:styleId="Listnumerotat1">
    <w:name w:val="Listă numerotată1"/>
    <w:basedOn w:val="Normal"/>
    <w:semiHidden/>
    <w:qFormat/>
    <w:pPr>
      <w:tabs>
        <w:tab w:val="left" w:pos="0"/>
        <w:tab w:val="left" w:pos="270"/>
      </w:tabs>
      <w:spacing w:before="100" w:beforeAutospacing="1" w:after="100" w:afterAutospacing="1" w:line="273" w:lineRule="auto"/>
      <w:contextualSpacing/>
    </w:pPr>
    <w:rPr>
      <w:rFonts w:ascii="Cambria" w:eastAsia="MS Mincho" w:hAnsi="Cambria" w:cs="Times New Roman"/>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1008</Words>
  <Characters>5847</Characters>
  <Application>Microsoft Office Word</Application>
  <DocSecurity>0</DocSecurity>
  <Lines>48</Lines>
  <Paragraphs>13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Lenke Tifrea</cp:lastModifiedBy>
  <cp:revision>3</cp:revision>
  <cp:lastPrinted>2026-08-31T06:13:00Z</cp:lastPrinted>
  <dcterms:created xsi:type="dcterms:W3CDTF">2026-10-15T11:01:00Z</dcterms:created>
  <dcterms:modified xsi:type="dcterms:W3CDTF">2026-10-15T11:41:00Z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FA3C652532274C98A91E71BBC696D028_13</vt:lpwstr>
  </property>
</Properties>
</file>